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80BFA9" w14:textId="77777777" w:rsidR="00A01CEC" w:rsidRPr="00712D3C" w:rsidRDefault="00A01CEC" w:rsidP="00137408">
      <w:pPr>
        <w:spacing w:before="240" w:after="0" w:line="240" w:lineRule="auto"/>
        <w:jc w:val="center"/>
        <w:rPr>
          <w:rFonts w:ascii="Helvetica" w:eastAsia="Times New Roman" w:hAnsi="Helvetica" w:cstheme="minorHAnsi"/>
          <w:b/>
          <w:bCs/>
          <w:sz w:val="28"/>
          <w:szCs w:val="28"/>
          <w:lang w:val="id-ID"/>
        </w:rPr>
      </w:pPr>
      <w:r w:rsidRPr="00712D3C">
        <w:rPr>
          <w:rFonts w:ascii="Helvetica" w:eastAsia="Times New Roman" w:hAnsi="Helvetica" w:cstheme="minorHAnsi"/>
          <w:b/>
          <w:bCs/>
          <w:sz w:val="28"/>
          <w:szCs w:val="28"/>
          <w:u w:val="single"/>
          <w:lang w:val="id-ID"/>
        </w:rPr>
        <w:t>PERJANJIAN WARALABA</w:t>
      </w:r>
    </w:p>
    <w:p w14:paraId="3E457B67" w14:textId="77777777" w:rsidR="005D174C" w:rsidRPr="00712D3C" w:rsidRDefault="005D174C" w:rsidP="00137408">
      <w:pPr>
        <w:spacing w:after="360" w:line="240" w:lineRule="auto"/>
        <w:jc w:val="center"/>
        <w:rPr>
          <w:rFonts w:ascii="Helvetica" w:eastAsia="Times New Roman" w:hAnsi="Helvetica" w:cstheme="minorHAnsi"/>
          <w:bCs/>
          <w:sz w:val="24"/>
          <w:szCs w:val="24"/>
          <w:lang w:val="id-ID"/>
        </w:rPr>
      </w:pPr>
      <w:r w:rsidRPr="00712D3C">
        <w:rPr>
          <w:rFonts w:ascii="Helvetica" w:eastAsia="Times New Roman" w:hAnsi="Helvetica" w:cstheme="minorHAnsi"/>
          <w:bCs/>
          <w:sz w:val="24"/>
          <w:szCs w:val="24"/>
          <w:lang w:val="id-ID"/>
        </w:rPr>
        <w:t>Nomor: ____________________</w:t>
      </w:r>
    </w:p>
    <w:p w14:paraId="0A9C036D" w14:textId="77777777" w:rsidR="005D174C" w:rsidRPr="00712D3C" w:rsidRDefault="005D174C" w:rsidP="005D174C">
      <w:pPr>
        <w:pStyle w:val="NormalWeb"/>
        <w:spacing w:before="240" w:beforeAutospacing="0" w:after="240" w:afterAutospacing="0"/>
        <w:jc w:val="both"/>
        <w:rPr>
          <w:rFonts w:ascii="Helvetica" w:hAnsi="Helvetica" w:cstheme="minorHAnsi"/>
          <w:lang w:val="id-ID"/>
        </w:rPr>
      </w:pPr>
      <w:r w:rsidRPr="00712D3C">
        <w:rPr>
          <w:rFonts w:ascii="Helvetica" w:hAnsi="Helvetica" w:cstheme="minorHAnsi"/>
          <w:b/>
          <w:lang w:val="id-ID"/>
        </w:rPr>
        <w:t>PERJANJIAN WARALABA</w:t>
      </w:r>
      <w:r w:rsidR="00000A94" w:rsidRPr="00712D3C">
        <w:rPr>
          <w:rFonts w:ascii="Helvetica" w:hAnsi="Helvetica" w:cstheme="minorHAnsi"/>
          <w:b/>
          <w:lang w:val="id-ID"/>
        </w:rPr>
        <w:t xml:space="preserve"> </w:t>
      </w:r>
      <w:r w:rsidRPr="00712D3C">
        <w:rPr>
          <w:rFonts w:ascii="Helvetica" w:hAnsi="Helvetica" w:cstheme="minorHAnsi"/>
          <w:b/>
          <w:lang w:val="id-ID"/>
        </w:rPr>
        <w:t>Nomor: ______________________</w:t>
      </w:r>
      <w:r w:rsidRPr="00712D3C">
        <w:rPr>
          <w:rFonts w:ascii="Helvetica" w:hAnsi="Helvetica" w:cstheme="minorHAnsi"/>
          <w:lang w:val="id-ID"/>
        </w:rPr>
        <w:t xml:space="preserve"> ini dibuat dan ditandatangani di _________________ pada hari ini, ___________ tanggal __ ____________ _____ (“</w:t>
      </w:r>
      <w:r w:rsidRPr="00712D3C">
        <w:rPr>
          <w:rFonts w:ascii="Helvetica" w:hAnsi="Helvetica" w:cstheme="minorHAnsi"/>
          <w:b/>
          <w:lang w:val="id-ID"/>
        </w:rPr>
        <w:t>Perjanjian</w:t>
      </w:r>
      <w:r w:rsidRPr="00712D3C">
        <w:rPr>
          <w:rFonts w:ascii="Helvetica" w:hAnsi="Helvetica" w:cstheme="minorHAnsi"/>
          <w:lang w:val="id-ID"/>
        </w:rPr>
        <w:t>”), oleh dan di antara:</w:t>
      </w:r>
    </w:p>
    <w:tbl>
      <w:tblPr>
        <w:tblStyle w:val="TableGrid"/>
        <w:tblpPr w:leftFromText="180" w:rightFromText="180" w:vertAnchor="text" w:horzAnchor="margin" w:tblpY="146"/>
        <w:tblOverlap w:val="never"/>
        <w:tblW w:w="9468"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D9D9" w:themeFill="background1" w:themeFillShade="D9"/>
        <w:tblLook w:val="04A0" w:firstRow="1" w:lastRow="0" w:firstColumn="1" w:lastColumn="0" w:noHBand="0" w:noVBand="1"/>
      </w:tblPr>
      <w:tblGrid>
        <w:gridCol w:w="567"/>
        <w:gridCol w:w="2621"/>
        <w:gridCol w:w="283"/>
        <w:gridCol w:w="5997"/>
      </w:tblGrid>
      <w:tr w:rsidR="005D174C" w:rsidRPr="00712D3C" w14:paraId="5C724A28" w14:textId="77777777" w:rsidTr="005D174C">
        <w:tc>
          <w:tcPr>
            <w:tcW w:w="567" w:type="dxa"/>
            <w:shd w:val="clear" w:color="auto" w:fill="auto"/>
          </w:tcPr>
          <w:p w14:paraId="1E3C1A62" w14:textId="77777777" w:rsidR="005D174C" w:rsidRPr="00712D3C" w:rsidRDefault="005D174C" w:rsidP="00CB23FC">
            <w:pPr>
              <w:jc w:val="both"/>
              <w:rPr>
                <w:rFonts w:ascii="Helvetica" w:eastAsiaTheme="minorEastAsia" w:hAnsi="Helvetica" w:cstheme="minorHAnsi"/>
                <w:sz w:val="24"/>
                <w:szCs w:val="24"/>
                <w:lang w:val="id-ID"/>
              </w:rPr>
            </w:pPr>
            <w:r w:rsidRPr="00712D3C">
              <w:rPr>
                <w:rFonts w:ascii="Helvetica" w:hAnsi="Helvetica" w:cstheme="minorHAnsi"/>
                <w:sz w:val="24"/>
                <w:szCs w:val="24"/>
                <w:lang w:val="id-ID"/>
              </w:rPr>
              <w:t>1</w:t>
            </w:r>
          </w:p>
        </w:tc>
        <w:tc>
          <w:tcPr>
            <w:tcW w:w="2621" w:type="dxa"/>
            <w:shd w:val="clear" w:color="auto" w:fill="auto"/>
          </w:tcPr>
          <w:p w14:paraId="02CCD468" w14:textId="77777777" w:rsidR="005D174C" w:rsidRPr="00712D3C" w:rsidRDefault="005D174C" w:rsidP="00CB23FC">
            <w:pPr>
              <w:jc w:val="both"/>
              <w:rPr>
                <w:rFonts w:ascii="Helvetica" w:eastAsiaTheme="minorEastAsia" w:hAnsi="Helvetica" w:cstheme="minorHAnsi"/>
                <w:sz w:val="24"/>
                <w:szCs w:val="24"/>
                <w:lang w:val="id-ID"/>
              </w:rPr>
            </w:pPr>
            <w:r w:rsidRPr="00712D3C">
              <w:rPr>
                <w:rFonts w:ascii="Helvetica" w:hAnsi="Helvetica" w:cstheme="minorHAnsi"/>
                <w:sz w:val="24"/>
                <w:szCs w:val="24"/>
                <w:lang w:val="id-ID"/>
              </w:rPr>
              <w:t>Nama</w:t>
            </w:r>
          </w:p>
        </w:tc>
        <w:tc>
          <w:tcPr>
            <w:tcW w:w="280" w:type="dxa"/>
            <w:shd w:val="clear" w:color="auto" w:fill="auto"/>
          </w:tcPr>
          <w:p w14:paraId="06FD531B" w14:textId="77777777" w:rsidR="005D174C" w:rsidRPr="00712D3C" w:rsidRDefault="005D174C" w:rsidP="00CB23FC">
            <w:pPr>
              <w:jc w:val="both"/>
              <w:rPr>
                <w:rFonts w:ascii="Helvetica" w:eastAsiaTheme="minorEastAsia" w:hAnsi="Helvetica" w:cstheme="minorHAnsi"/>
                <w:sz w:val="24"/>
                <w:szCs w:val="24"/>
                <w:lang w:val="id-ID"/>
              </w:rPr>
            </w:pPr>
            <w:r w:rsidRPr="00712D3C">
              <w:rPr>
                <w:rFonts w:ascii="Helvetica" w:hAnsi="Helvetica" w:cstheme="minorHAnsi"/>
                <w:sz w:val="24"/>
                <w:szCs w:val="24"/>
                <w:lang w:val="id-ID"/>
              </w:rPr>
              <w:t>:</w:t>
            </w:r>
          </w:p>
        </w:tc>
        <w:tc>
          <w:tcPr>
            <w:tcW w:w="6000" w:type="dxa"/>
            <w:tcBorders>
              <w:bottom w:val="dotted" w:sz="4" w:space="0" w:color="auto"/>
            </w:tcBorders>
            <w:shd w:val="clear" w:color="auto" w:fill="auto"/>
          </w:tcPr>
          <w:p w14:paraId="3F69E490" w14:textId="77777777" w:rsidR="005D174C" w:rsidRPr="00712D3C" w:rsidRDefault="005D174C" w:rsidP="00CB23FC">
            <w:pPr>
              <w:jc w:val="both"/>
              <w:rPr>
                <w:rFonts w:ascii="Helvetica" w:eastAsiaTheme="minorEastAsia" w:hAnsi="Helvetica" w:cstheme="minorHAnsi"/>
                <w:b/>
                <w:sz w:val="24"/>
                <w:szCs w:val="24"/>
                <w:lang w:val="id-ID"/>
              </w:rPr>
            </w:pPr>
          </w:p>
        </w:tc>
      </w:tr>
      <w:tr w:rsidR="005D174C" w:rsidRPr="00712D3C" w14:paraId="307194D8" w14:textId="77777777" w:rsidTr="005D174C">
        <w:tc>
          <w:tcPr>
            <w:tcW w:w="567" w:type="dxa"/>
            <w:shd w:val="clear" w:color="auto" w:fill="auto"/>
          </w:tcPr>
          <w:p w14:paraId="2793D9FE" w14:textId="77777777" w:rsidR="005D174C" w:rsidRPr="00712D3C" w:rsidRDefault="005D174C" w:rsidP="00CB23FC">
            <w:pPr>
              <w:jc w:val="both"/>
              <w:rPr>
                <w:rFonts w:ascii="Helvetica" w:eastAsiaTheme="minorEastAsia" w:hAnsi="Helvetica" w:cstheme="minorHAnsi"/>
                <w:sz w:val="24"/>
                <w:szCs w:val="24"/>
                <w:lang w:val="id-ID"/>
              </w:rPr>
            </w:pPr>
          </w:p>
        </w:tc>
        <w:tc>
          <w:tcPr>
            <w:tcW w:w="2621" w:type="dxa"/>
            <w:shd w:val="clear" w:color="auto" w:fill="auto"/>
            <w:hideMark/>
          </w:tcPr>
          <w:p w14:paraId="6E1EA99B" w14:textId="77777777" w:rsidR="005D174C" w:rsidRPr="00712D3C" w:rsidRDefault="005D174C" w:rsidP="00CB23FC">
            <w:pPr>
              <w:jc w:val="both"/>
              <w:rPr>
                <w:rFonts w:ascii="Helvetica" w:eastAsiaTheme="minorEastAsia" w:hAnsi="Helvetica" w:cstheme="minorHAnsi"/>
                <w:sz w:val="24"/>
                <w:szCs w:val="24"/>
                <w:lang w:val="id-ID"/>
              </w:rPr>
            </w:pPr>
            <w:r w:rsidRPr="00712D3C">
              <w:rPr>
                <w:rFonts w:ascii="Helvetica" w:hAnsi="Helvetica" w:cstheme="minorHAnsi"/>
                <w:sz w:val="24"/>
                <w:szCs w:val="24"/>
                <w:lang w:val="id-ID"/>
              </w:rPr>
              <w:t>Tempat/Tanggal Lahir</w:t>
            </w:r>
          </w:p>
        </w:tc>
        <w:tc>
          <w:tcPr>
            <w:tcW w:w="280" w:type="dxa"/>
            <w:shd w:val="clear" w:color="auto" w:fill="auto"/>
            <w:hideMark/>
          </w:tcPr>
          <w:p w14:paraId="295D9253" w14:textId="77777777" w:rsidR="005D174C" w:rsidRPr="00712D3C" w:rsidRDefault="005D174C" w:rsidP="00CB23FC">
            <w:pPr>
              <w:jc w:val="both"/>
              <w:rPr>
                <w:rFonts w:ascii="Helvetica" w:eastAsiaTheme="minorEastAsia" w:hAnsi="Helvetica" w:cstheme="minorHAnsi"/>
                <w:sz w:val="24"/>
                <w:szCs w:val="24"/>
                <w:lang w:val="id-ID"/>
              </w:rPr>
            </w:pPr>
            <w:r w:rsidRPr="00712D3C">
              <w:rPr>
                <w:rFonts w:ascii="Helvetica" w:hAnsi="Helvetica" w:cstheme="minorHAnsi"/>
                <w:sz w:val="24"/>
                <w:szCs w:val="24"/>
                <w:lang w:val="id-ID"/>
              </w:rPr>
              <w:t>:</w:t>
            </w:r>
          </w:p>
        </w:tc>
        <w:tc>
          <w:tcPr>
            <w:tcW w:w="6000" w:type="dxa"/>
            <w:tcBorders>
              <w:top w:val="dotted" w:sz="4" w:space="0" w:color="auto"/>
              <w:bottom w:val="dotted" w:sz="4" w:space="0" w:color="auto"/>
            </w:tcBorders>
            <w:shd w:val="clear" w:color="auto" w:fill="auto"/>
          </w:tcPr>
          <w:p w14:paraId="05C34D1A" w14:textId="77777777" w:rsidR="005D174C" w:rsidRPr="00712D3C" w:rsidRDefault="005D174C" w:rsidP="00CB23FC">
            <w:pPr>
              <w:jc w:val="both"/>
              <w:rPr>
                <w:rFonts w:ascii="Helvetica" w:eastAsiaTheme="minorEastAsia" w:hAnsi="Helvetica" w:cstheme="minorHAnsi"/>
                <w:sz w:val="24"/>
                <w:szCs w:val="24"/>
                <w:lang w:val="id-ID"/>
              </w:rPr>
            </w:pPr>
          </w:p>
        </w:tc>
      </w:tr>
      <w:tr w:rsidR="005D174C" w:rsidRPr="00712D3C" w14:paraId="3FA86DB6" w14:textId="77777777" w:rsidTr="005D174C">
        <w:tc>
          <w:tcPr>
            <w:tcW w:w="567" w:type="dxa"/>
            <w:shd w:val="clear" w:color="auto" w:fill="auto"/>
          </w:tcPr>
          <w:p w14:paraId="1067F75E" w14:textId="77777777" w:rsidR="005D174C" w:rsidRPr="00712D3C" w:rsidRDefault="005D174C" w:rsidP="00CB23FC">
            <w:pPr>
              <w:jc w:val="both"/>
              <w:rPr>
                <w:rFonts w:ascii="Helvetica" w:eastAsiaTheme="minorEastAsia" w:hAnsi="Helvetica" w:cstheme="minorHAnsi"/>
                <w:sz w:val="24"/>
                <w:szCs w:val="24"/>
                <w:lang w:val="id-ID"/>
              </w:rPr>
            </w:pPr>
          </w:p>
        </w:tc>
        <w:tc>
          <w:tcPr>
            <w:tcW w:w="2621" w:type="dxa"/>
            <w:shd w:val="clear" w:color="auto" w:fill="auto"/>
            <w:hideMark/>
          </w:tcPr>
          <w:p w14:paraId="7F897CE7" w14:textId="77777777" w:rsidR="005D174C" w:rsidRPr="00712D3C" w:rsidRDefault="005D174C" w:rsidP="00CB23FC">
            <w:pPr>
              <w:jc w:val="both"/>
              <w:rPr>
                <w:rFonts w:ascii="Helvetica" w:eastAsiaTheme="minorEastAsia" w:hAnsi="Helvetica" w:cstheme="minorHAnsi"/>
                <w:sz w:val="24"/>
                <w:szCs w:val="24"/>
                <w:lang w:val="id-ID"/>
              </w:rPr>
            </w:pPr>
            <w:r w:rsidRPr="00712D3C">
              <w:rPr>
                <w:rFonts w:ascii="Helvetica" w:hAnsi="Helvetica" w:cstheme="minorHAnsi"/>
                <w:sz w:val="24"/>
                <w:szCs w:val="24"/>
                <w:lang w:val="id-ID"/>
              </w:rPr>
              <w:t>Alamat</w:t>
            </w:r>
          </w:p>
        </w:tc>
        <w:tc>
          <w:tcPr>
            <w:tcW w:w="280" w:type="dxa"/>
            <w:shd w:val="clear" w:color="auto" w:fill="auto"/>
            <w:hideMark/>
          </w:tcPr>
          <w:p w14:paraId="5889AD1E" w14:textId="77777777" w:rsidR="005D174C" w:rsidRPr="00712D3C" w:rsidRDefault="005D174C" w:rsidP="00CB23FC">
            <w:pPr>
              <w:jc w:val="both"/>
              <w:rPr>
                <w:rFonts w:ascii="Helvetica" w:eastAsiaTheme="minorEastAsia" w:hAnsi="Helvetica" w:cstheme="minorHAnsi"/>
                <w:sz w:val="24"/>
                <w:szCs w:val="24"/>
                <w:lang w:val="id-ID"/>
              </w:rPr>
            </w:pPr>
            <w:r w:rsidRPr="00712D3C">
              <w:rPr>
                <w:rFonts w:ascii="Helvetica" w:hAnsi="Helvetica" w:cstheme="minorHAnsi"/>
                <w:sz w:val="24"/>
                <w:szCs w:val="24"/>
                <w:lang w:val="id-ID"/>
              </w:rPr>
              <w:t>:</w:t>
            </w:r>
          </w:p>
        </w:tc>
        <w:tc>
          <w:tcPr>
            <w:tcW w:w="6000" w:type="dxa"/>
            <w:tcBorders>
              <w:top w:val="dotted" w:sz="4" w:space="0" w:color="auto"/>
              <w:bottom w:val="dotted" w:sz="4" w:space="0" w:color="auto"/>
            </w:tcBorders>
            <w:shd w:val="clear" w:color="auto" w:fill="auto"/>
          </w:tcPr>
          <w:p w14:paraId="34C333D6" w14:textId="77777777" w:rsidR="005D174C" w:rsidRPr="00712D3C" w:rsidRDefault="005D174C" w:rsidP="00CB23FC">
            <w:pPr>
              <w:jc w:val="both"/>
              <w:rPr>
                <w:rFonts w:ascii="Helvetica" w:eastAsiaTheme="minorEastAsia" w:hAnsi="Helvetica" w:cstheme="minorHAnsi"/>
                <w:sz w:val="24"/>
                <w:szCs w:val="24"/>
                <w:lang w:val="id-ID"/>
              </w:rPr>
            </w:pPr>
          </w:p>
        </w:tc>
      </w:tr>
      <w:tr w:rsidR="005D174C" w:rsidRPr="00712D3C" w14:paraId="54C27807" w14:textId="77777777" w:rsidTr="005D174C">
        <w:tc>
          <w:tcPr>
            <w:tcW w:w="567" w:type="dxa"/>
            <w:shd w:val="clear" w:color="auto" w:fill="auto"/>
          </w:tcPr>
          <w:p w14:paraId="3B85B835" w14:textId="77777777" w:rsidR="005D174C" w:rsidRPr="00712D3C" w:rsidRDefault="005D174C" w:rsidP="00CB23FC">
            <w:pPr>
              <w:jc w:val="both"/>
              <w:rPr>
                <w:rFonts w:ascii="Helvetica" w:eastAsiaTheme="minorEastAsia" w:hAnsi="Helvetica" w:cstheme="minorHAnsi"/>
                <w:sz w:val="24"/>
                <w:szCs w:val="24"/>
                <w:lang w:val="id-ID"/>
              </w:rPr>
            </w:pPr>
          </w:p>
        </w:tc>
        <w:tc>
          <w:tcPr>
            <w:tcW w:w="2621" w:type="dxa"/>
            <w:shd w:val="clear" w:color="auto" w:fill="auto"/>
          </w:tcPr>
          <w:p w14:paraId="13F8A1F9" w14:textId="77777777" w:rsidR="005D174C" w:rsidRPr="00712D3C" w:rsidRDefault="005D174C" w:rsidP="00CB23FC">
            <w:pPr>
              <w:jc w:val="both"/>
              <w:rPr>
                <w:rFonts w:ascii="Helvetica" w:hAnsi="Helvetica" w:cstheme="minorHAnsi"/>
                <w:sz w:val="24"/>
                <w:szCs w:val="24"/>
                <w:lang w:val="id-ID"/>
              </w:rPr>
            </w:pPr>
          </w:p>
        </w:tc>
        <w:tc>
          <w:tcPr>
            <w:tcW w:w="280" w:type="dxa"/>
            <w:shd w:val="clear" w:color="auto" w:fill="auto"/>
          </w:tcPr>
          <w:p w14:paraId="446A8355" w14:textId="77777777" w:rsidR="005D174C" w:rsidRPr="00712D3C" w:rsidRDefault="005D174C" w:rsidP="00CB23FC">
            <w:pPr>
              <w:jc w:val="both"/>
              <w:rPr>
                <w:rFonts w:ascii="Helvetica" w:hAnsi="Helvetica" w:cstheme="minorHAnsi"/>
                <w:sz w:val="24"/>
                <w:szCs w:val="24"/>
                <w:lang w:val="id-ID"/>
              </w:rPr>
            </w:pPr>
          </w:p>
        </w:tc>
        <w:tc>
          <w:tcPr>
            <w:tcW w:w="6000" w:type="dxa"/>
            <w:tcBorders>
              <w:top w:val="dotted" w:sz="4" w:space="0" w:color="auto"/>
              <w:bottom w:val="dotted" w:sz="4" w:space="0" w:color="auto"/>
            </w:tcBorders>
            <w:shd w:val="clear" w:color="auto" w:fill="auto"/>
          </w:tcPr>
          <w:p w14:paraId="453D1E5C" w14:textId="77777777" w:rsidR="005D174C" w:rsidRPr="00712D3C" w:rsidRDefault="005D174C" w:rsidP="00CB23FC">
            <w:pPr>
              <w:jc w:val="both"/>
              <w:rPr>
                <w:rFonts w:ascii="Helvetica" w:eastAsiaTheme="minorEastAsia" w:hAnsi="Helvetica" w:cstheme="minorHAnsi"/>
                <w:sz w:val="24"/>
                <w:szCs w:val="24"/>
                <w:lang w:val="id-ID"/>
              </w:rPr>
            </w:pPr>
          </w:p>
        </w:tc>
      </w:tr>
      <w:tr w:rsidR="005D174C" w:rsidRPr="00712D3C" w14:paraId="74EC1F8C" w14:textId="77777777" w:rsidTr="005D174C">
        <w:tc>
          <w:tcPr>
            <w:tcW w:w="567" w:type="dxa"/>
            <w:shd w:val="clear" w:color="auto" w:fill="auto"/>
          </w:tcPr>
          <w:p w14:paraId="43837EC2" w14:textId="77777777" w:rsidR="005D174C" w:rsidRPr="00712D3C" w:rsidRDefault="005D174C" w:rsidP="00CB23FC">
            <w:pPr>
              <w:jc w:val="both"/>
              <w:rPr>
                <w:rFonts w:ascii="Helvetica" w:eastAsiaTheme="minorEastAsia" w:hAnsi="Helvetica" w:cstheme="minorHAnsi"/>
                <w:sz w:val="24"/>
                <w:szCs w:val="24"/>
                <w:lang w:val="id-ID"/>
              </w:rPr>
            </w:pPr>
          </w:p>
        </w:tc>
        <w:tc>
          <w:tcPr>
            <w:tcW w:w="2621" w:type="dxa"/>
            <w:shd w:val="clear" w:color="auto" w:fill="auto"/>
          </w:tcPr>
          <w:p w14:paraId="26A2A6A1" w14:textId="77777777" w:rsidR="005D174C" w:rsidRPr="00712D3C" w:rsidRDefault="005D174C" w:rsidP="00CB23FC">
            <w:pPr>
              <w:jc w:val="both"/>
              <w:rPr>
                <w:rFonts w:ascii="Helvetica" w:hAnsi="Helvetica" w:cstheme="minorHAnsi"/>
                <w:sz w:val="24"/>
                <w:szCs w:val="24"/>
                <w:lang w:val="id-ID"/>
              </w:rPr>
            </w:pPr>
          </w:p>
        </w:tc>
        <w:tc>
          <w:tcPr>
            <w:tcW w:w="280" w:type="dxa"/>
            <w:shd w:val="clear" w:color="auto" w:fill="auto"/>
          </w:tcPr>
          <w:p w14:paraId="48DF3346" w14:textId="77777777" w:rsidR="005D174C" w:rsidRPr="00712D3C" w:rsidRDefault="005D174C" w:rsidP="00CB23FC">
            <w:pPr>
              <w:jc w:val="both"/>
              <w:rPr>
                <w:rFonts w:ascii="Helvetica" w:hAnsi="Helvetica" w:cstheme="minorHAnsi"/>
                <w:sz w:val="24"/>
                <w:szCs w:val="24"/>
                <w:lang w:val="id-ID"/>
              </w:rPr>
            </w:pPr>
          </w:p>
        </w:tc>
        <w:tc>
          <w:tcPr>
            <w:tcW w:w="6000" w:type="dxa"/>
            <w:tcBorders>
              <w:top w:val="dotted" w:sz="4" w:space="0" w:color="auto"/>
              <w:bottom w:val="dotted" w:sz="4" w:space="0" w:color="auto"/>
            </w:tcBorders>
            <w:shd w:val="clear" w:color="auto" w:fill="auto"/>
          </w:tcPr>
          <w:p w14:paraId="35BED487" w14:textId="77777777" w:rsidR="005D174C" w:rsidRPr="00712D3C" w:rsidRDefault="005D174C" w:rsidP="00CB23FC">
            <w:pPr>
              <w:jc w:val="both"/>
              <w:rPr>
                <w:rFonts w:ascii="Helvetica" w:eastAsiaTheme="minorEastAsia" w:hAnsi="Helvetica" w:cstheme="minorHAnsi"/>
                <w:sz w:val="24"/>
                <w:szCs w:val="24"/>
                <w:lang w:val="id-ID"/>
              </w:rPr>
            </w:pPr>
          </w:p>
        </w:tc>
      </w:tr>
      <w:tr w:rsidR="005D174C" w:rsidRPr="00712D3C" w14:paraId="78AA891B" w14:textId="77777777" w:rsidTr="005D174C">
        <w:tc>
          <w:tcPr>
            <w:tcW w:w="567" w:type="dxa"/>
            <w:shd w:val="clear" w:color="auto" w:fill="auto"/>
          </w:tcPr>
          <w:p w14:paraId="21833C44" w14:textId="77777777" w:rsidR="005D174C" w:rsidRPr="00712D3C" w:rsidRDefault="005D174C" w:rsidP="00CB23FC">
            <w:pPr>
              <w:jc w:val="both"/>
              <w:rPr>
                <w:rFonts w:ascii="Helvetica" w:eastAsiaTheme="minorEastAsia" w:hAnsi="Helvetica" w:cstheme="minorHAnsi"/>
                <w:sz w:val="24"/>
                <w:szCs w:val="24"/>
                <w:lang w:val="id-ID"/>
              </w:rPr>
            </w:pPr>
          </w:p>
        </w:tc>
        <w:tc>
          <w:tcPr>
            <w:tcW w:w="2621" w:type="dxa"/>
            <w:shd w:val="clear" w:color="auto" w:fill="auto"/>
            <w:hideMark/>
          </w:tcPr>
          <w:p w14:paraId="42ABC0AA" w14:textId="77777777" w:rsidR="005D174C" w:rsidRPr="00712D3C" w:rsidRDefault="005D174C" w:rsidP="00CB23FC">
            <w:pPr>
              <w:jc w:val="both"/>
              <w:rPr>
                <w:rFonts w:ascii="Helvetica" w:eastAsiaTheme="minorEastAsia" w:hAnsi="Helvetica" w:cstheme="minorHAnsi"/>
                <w:sz w:val="24"/>
                <w:szCs w:val="24"/>
                <w:lang w:val="id-ID"/>
              </w:rPr>
            </w:pPr>
            <w:r w:rsidRPr="00712D3C">
              <w:rPr>
                <w:rFonts w:ascii="Helvetica" w:hAnsi="Helvetica" w:cstheme="minorHAnsi"/>
                <w:sz w:val="24"/>
                <w:szCs w:val="24"/>
                <w:lang w:val="id-ID"/>
              </w:rPr>
              <w:t>Nomor KTP</w:t>
            </w:r>
          </w:p>
        </w:tc>
        <w:tc>
          <w:tcPr>
            <w:tcW w:w="280" w:type="dxa"/>
            <w:shd w:val="clear" w:color="auto" w:fill="auto"/>
            <w:hideMark/>
          </w:tcPr>
          <w:p w14:paraId="520B09EE" w14:textId="77777777" w:rsidR="005D174C" w:rsidRPr="00712D3C" w:rsidRDefault="005D174C" w:rsidP="00CB23FC">
            <w:pPr>
              <w:jc w:val="both"/>
              <w:rPr>
                <w:rFonts w:ascii="Helvetica" w:eastAsiaTheme="minorEastAsia" w:hAnsi="Helvetica" w:cstheme="minorHAnsi"/>
                <w:sz w:val="24"/>
                <w:szCs w:val="24"/>
                <w:lang w:val="id-ID"/>
              </w:rPr>
            </w:pPr>
            <w:r w:rsidRPr="00712D3C">
              <w:rPr>
                <w:rFonts w:ascii="Helvetica" w:hAnsi="Helvetica" w:cstheme="minorHAnsi"/>
                <w:sz w:val="24"/>
                <w:szCs w:val="24"/>
                <w:lang w:val="id-ID"/>
              </w:rPr>
              <w:t>:</w:t>
            </w:r>
          </w:p>
        </w:tc>
        <w:tc>
          <w:tcPr>
            <w:tcW w:w="6000" w:type="dxa"/>
            <w:tcBorders>
              <w:top w:val="dotted" w:sz="4" w:space="0" w:color="auto"/>
              <w:bottom w:val="dotted" w:sz="4" w:space="0" w:color="auto"/>
            </w:tcBorders>
            <w:shd w:val="clear" w:color="auto" w:fill="auto"/>
          </w:tcPr>
          <w:p w14:paraId="0C88D6F1" w14:textId="77777777" w:rsidR="005D174C" w:rsidRPr="00712D3C" w:rsidRDefault="005D174C" w:rsidP="00CB23FC">
            <w:pPr>
              <w:jc w:val="both"/>
              <w:rPr>
                <w:rFonts w:ascii="Helvetica" w:eastAsiaTheme="minorEastAsia" w:hAnsi="Helvetica" w:cstheme="minorHAnsi"/>
                <w:sz w:val="24"/>
                <w:szCs w:val="24"/>
                <w:lang w:val="id-ID"/>
              </w:rPr>
            </w:pPr>
          </w:p>
        </w:tc>
      </w:tr>
      <w:tr w:rsidR="005D174C" w:rsidRPr="00712D3C" w14:paraId="237A9E97" w14:textId="77777777" w:rsidTr="005D174C">
        <w:tc>
          <w:tcPr>
            <w:tcW w:w="567" w:type="dxa"/>
            <w:shd w:val="clear" w:color="auto" w:fill="auto"/>
          </w:tcPr>
          <w:p w14:paraId="415ABB6F" w14:textId="77777777" w:rsidR="005D174C" w:rsidRPr="00712D3C" w:rsidRDefault="005D174C" w:rsidP="00CB23FC">
            <w:pPr>
              <w:spacing w:before="120"/>
              <w:jc w:val="both"/>
              <w:rPr>
                <w:rFonts w:ascii="Helvetica" w:eastAsiaTheme="minorEastAsia" w:hAnsi="Helvetica" w:cstheme="minorHAnsi"/>
                <w:sz w:val="24"/>
                <w:szCs w:val="24"/>
                <w:lang w:val="id-ID"/>
              </w:rPr>
            </w:pPr>
          </w:p>
        </w:tc>
        <w:tc>
          <w:tcPr>
            <w:tcW w:w="8901" w:type="dxa"/>
            <w:gridSpan w:val="3"/>
            <w:shd w:val="clear" w:color="auto" w:fill="auto"/>
            <w:hideMark/>
          </w:tcPr>
          <w:p w14:paraId="50D55715" w14:textId="77777777" w:rsidR="005D174C" w:rsidRPr="00712D3C" w:rsidRDefault="005D174C" w:rsidP="00C03D28">
            <w:pPr>
              <w:spacing w:before="120" w:after="120"/>
              <w:jc w:val="both"/>
              <w:rPr>
                <w:rFonts w:ascii="Helvetica" w:eastAsiaTheme="minorEastAsia" w:hAnsi="Helvetica" w:cstheme="minorHAnsi"/>
                <w:sz w:val="24"/>
                <w:szCs w:val="24"/>
                <w:lang w:val="id-ID"/>
              </w:rPr>
            </w:pPr>
            <w:r w:rsidRPr="00712D3C">
              <w:rPr>
                <w:rFonts w:ascii="Helvetica" w:hAnsi="Helvetica" w:cstheme="minorHAnsi"/>
                <w:sz w:val="24"/>
                <w:szCs w:val="24"/>
                <w:lang w:val="id-ID"/>
              </w:rPr>
              <w:t xml:space="preserve">Dalam hal ini bertindak untuk dan atas nama </w:t>
            </w:r>
            <w:r w:rsidRPr="00712D3C">
              <w:rPr>
                <w:rFonts w:ascii="Helvetica" w:hAnsi="Helvetica" w:cstheme="minorHAnsi"/>
                <w:b/>
                <w:sz w:val="24"/>
                <w:szCs w:val="24"/>
                <w:lang w:val="id-ID"/>
              </w:rPr>
              <w:t xml:space="preserve">PT _______________________ </w:t>
            </w:r>
            <w:r w:rsidRPr="00712D3C">
              <w:rPr>
                <w:rFonts w:ascii="Helvetica" w:hAnsi="Helvetica" w:cstheme="minorHAnsi"/>
                <w:sz w:val="24"/>
                <w:szCs w:val="24"/>
                <w:lang w:val="id-ID"/>
              </w:rPr>
              <w:t>sebagai Direktur Utama, sebuah badan hukum Perseroan Terbatas yang berkedudukan di Kabupaten/Kota ___________________, selanjutnya dalam Perjanjian ini disebut sebagai “</w:t>
            </w:r>
            <w:r w:rsidR="00C03D28" w:rsidRPr="00712D3C">
              <w:rPr>
                <w:rFonts w:ascii="Helvetica" w:hAnsi="Helvetica" w:cstheme="minorHAnsi"/>
                <w:b/>
                <w:sz w:val="24"/>
                <w:szCs w:val="24"/>
                <w:lang w:val="id-ID"/>
              </w:rPr>
              <w:t>Pemberi Waralaba</w:t>
            </w:r>
            <w:r w:rsidRPr="00712D3C">
              <w:rPr>
                <w:rFonts w:ascii="Helvetica" w:hAnsi="Helvetica" w:cstheme="minorHAnsi"/>
                <w:sz w:val="24"/>
                <w:szCs w:val="24"/>
                <w:lang w:val="id-ID"/>
              </w:rPr>
              <w:t>”</w:t>
            </w:r>
            <w:r w:rsidR="00C03D28" w:rsidRPr="00712D3C">
              <w:rPr>
                <w:rFonts w:ascii="Helvetica" w:hAnsi="Helvetica" w:cstheme="minorHAnsi"/>
                <w:sz w:val="24"/>
                <w:szCs w:val="24"/>
                <w:lang w:val="id-ID"/>
              </w:rPr>
              <w:t>.</w:t>
            </w:r>
          </w:p>
        </w:tc>
      </w:tr>
      <w:tr w:rsidR="005D174C" w:rsidRPr="00712D3C" w14:paraId="42D855E6" w14:textId="77777777" w:rsidTr="005D174C">
        <w:tc>
          <w:tcPr>
            <w:tcW w:w="567" w:type="dxa"/>
            <w:shd w:val="clear" w:color="auto" w:fill="auto"/>
          </w:tcPr>
          <w:p w14:paraId="3222D827" w14:textId="77777777" w:rsidR="005D174C" w:rsidRPr="00712D3C" w:rsidRDefault="005D174C" w:rsidP="00CB23FC">
            <w:pPr>
              <w:jc w:val="both"/>
              <w:rPr>
                <w:rFonts w:ascii="Helvetica" w:eastAsiaTheme="minorEastAsia" w:hAnsi="Helvetica" w:cstheme="minorHAnsi"/>
                <w:sz w:val="24"/>
                <w:szCs w:val="24"/>
                <w:lang w:val="id-ID"/>
              </w:rPr>
            </w:pPr>
            <w:r w:rsidRPr="00712D3C">
              <w:rPr>
                <w:rFonts w:ascii="Helvetica" w:hAnsi="Helvetica" w:cstheme="minorHAnsi"/>
                <w:sz w:val="24"/>
                <w:szCs w:val="24"/>
                <w:lang w:val="id-ID"/>
              </w:rPr>
              <w:t>2</w:t>
            </w:r>
          </w:p>
        </w:tc>
        <w:tc>
          <w:tcPr>
            <w:tcW w:w="2621" w:type="dxa"/>
            <w:shd w:val="clear" w:color="auto" w:fill="auto"/>
          </w:tcPr>
          <w:p w14:paraId="7DCB2D13" w14:textId="77777777" w:rsidR="005D174C" w:rsidRPr="00712D3C" w:rsidRDefault="005D174C" w:rsidP="00CB23FC">
            <w:pPr>
              <w:jc w:val="both"/>
              <w:rPr>
                <w:rFonts w:ascii="Helvetica" w:eastAsiaTheme="minorEastAsia" w:hAnsi="Helvetica" w:cstheme="minorHAnsi"/>
                <w:sz w:val="24"/>
                <w:szCs w:val="24"/>
                <w:lang w:val="id-ID"/>
              </w:rPr>
            </w:pPr>
            <w:r w:rsidRPr="00712D3C">
              <w:rPr>
                <w:rFonts w:ascii="Helvetica" w:hAnsi="Helvetica" w:cstheme="minorHAnsi"/>
                <w:sz w:val="24"/>
                <w:szCs w:val="24"/>
                <w:lang w:val="id-ID"/>
              </w:rPr>
              <w:t>Nama</w:t>
            </w:r>
          </w:p>
        </w:tc>
        <w:tc>
          <w:tcPr>
            <w:tcW w:w="280" w:type="dxa"/>
            <w:shd w:val="clear" w:color="auto" w:fill="auto"/>
          </w:tcPr>
          <w:p w14:paraId="768D3B18" w14:textId="77777777" w:rsidR="005D174C" w:rsidRPr="00712D3C" w:rsidRDefault="005D174C" w:rsidP="00CB23FC">
            <w:pPr>
              <w:jc w:val="both"/>
              <w:rPr>
                <w:rFonts w:ascii="Helvetica" w:eastAsiaTheme="minorEastAsia" w:hAnsi="Helvetica" w:cstheme="minorHAnsi"/>
                <w:sz w:val="24"/>
                <w:szCs w:val="24"/>
                <w:lang w:val="id-ID"/>
              </w:rPr>
            </w:pPr>
            <w:r w:rsidRPr="00712D3C">
              <w:rPr>
                <w:rFonts w:ascii="Helvetica" w:hAnsi="Helvetica" w:cstheme="minorHAnsi"/>
                <w:sz w:val="24"/>
                <w:szCs w:val="24"/>
                <w:lang w:val="id-ID"/>
              </w:rPr>
              <w:t>:</w:t>
            </w:r>
          </w:p>
        </w:tc>
        <w:tc>
          <w:tcPr>
            <w:tcW w:w="6000" w:type="dxa"/>
            <w:tcBorders>
              <w:bottom w:val="dotted" w:sz="4" w:space="0" w:color="auto"/>
            </w:tcBorders>
            <w:shd w:val="clear" w:color="auto" w:fill="auto"/>
          </w:tcPr>
          <w:p w14:paraId="2320F80A" w14:textId="77777777" w:rsidR="005D174C" w:rsidRPr="00712D3C" w:rsidRDefault="005D174C" w:rsidP="00CB23FC">
            <w:pPr>
              <w:jc w:val="both"/>
              <w:rPr>
                <w:rFonts w:ascii="Helvetica" w:eastAsiaTheme="minorEastAsia" w:hAnsi="Helvetica" w:cstheme="minorHAnsi"/>
                <w:b/>
                <w:sz w:val="24"/>
                <w:szCs w:val="24"/>
                <w:lang w:val="id-ID"/>
              </w:rPr>
            </w:pPr>
          </w:p>
        </w:tc>
      </w:tr>
      <w:tr w:rsidR="005D174C" w:rsidRPr="00712D3C" w14:paraId="7B77979F" w14:textId="77777777" w:rsidTr="005D174C">
        <w:tc>
          <w:tcPr>
            <w:tcW w:w="567" w:type="dxa"/>
            <w:shd w:val="clear" w:color="auto" w:fill="auto"/>
          </w:tcPr>
          <w:p w14:paraId="0064303A" w14:textId="77777777" w:rsidR="005D174C" w:rsidRPr="00712D3C" w:rsidRDefault="005D174C" w:rsidP="00CB23FC">
            <w:pPr>
              <w:jc w:val="both"/>
              <w:rPr>
                <w:rFonts w:ascii="Helvetica" w:eastAsiaTheme="minorEastAsia" w:hAnsi="Helvetica" w:cstheme="minorHAnsi"/>
                <w:sz w:val="24"/>
                <w:szCs w:val="24"/>
                <w:lang w:val="id-ID"/>
              </w:rPr>
            </w:pPr>
          </w:p>
        </w:tc>
        <w:tc>
          <w:tcPr>
            <w:tcW w:w="2621" w:type="dxa"/>
            <w:shd w:val="clear" w:color="auto" w:fill="auto"/>
            <w:hideMark/>
          </w:tcPr>
          <w:p w14:paraId="1E9AC21E" w14:textId="77777777" w:rsidR="005D174C" w:rsidRPr="00712D3C" w:rsidRDefault="005D174C" w:rsidP="00CB23FC">
            <w:pPr>
              <w:jc w:val="both"/>
              <w:rPr>
                <w:rFonts w:ascii="Helvetica" w:eastAsiaTheme="minorEastAsia" w:hAnsi="Helvetica" w:cstheme="minorHAnsi"/>
                <w:sz w:val="24"/>
                <w:szCs w:val="24"/>
                <w:lang w:val="id-ID"/>
              </w:rPr>
            </w:pPr>
            <w:r w:rsidRPr="00712D3C">
              <w:rPr>
                <w:rFonts w:ascii="Helvetica" w:hAnsi="Helvetica" w:cstheme="minorHAnsi"/>
                <w:sz w:val="24"/>
                <w:szCs w:val="24"/>
                <w:lang w:val="id-ID"/>
              </w:rPr>
              <w:t>Tempat/Tanggal Lahir</w:t>
            </w:r>
          </w:p>
        </w:tc>
        <w:tc>
          <w:tcPr>
            <w:tcW w:w="280" w:type="dxa"/>
            <w:shd w:val="clear" w:color="auto" w:fill="auto"/>
            <w:hideMark/>
          </w:tcPr>
          <w:p w14:paraId="3215B059" w14:textId="77777777" w:rsidR="005D174C" w:rsidRPr="00712D3C" w:rsidRDefault="005D174C" w:rsidP="00CB23FC">
            <w:pPr>
              <w:jc w:val="both"/>
              <w:rPr>
                <w:rFonts w:ascii="Helvetica" w:eastAsiaTheme="minorEastAsia" w:hAnsi="Helvetica" w:cstheme="minorHAnsi"/>
                <w:sz w:val="24"/>
                <w:szCs w:val="24"/>
                <w:lang w:val="id-ID"/>
              </w:rPr>
            </w:pPr>
            <w:r w:rsidRPr="00712D3C">
              <w:rPr>
                <w:rFonts w:ascii="Helvetica" w:hAnsi="Helvetica" w:cstheme="minorHAnsi"/>
                <w:sz w:val="24"/>
                <w:szCs w:val="24"/>
                <w:lang w:val="id-ID"/>
              </w:rPr>
              <w:t>:</w:t>
            </w:r>
          </w:p>
        </w:tc>
        <w:tc>
          <w:tcPr>
            <w:tcW w:w="6000" w:type="dxa"/>
            <w:tcBorders>
              <w:top w:val="dotted" w:sz="4" w:space="0" w:color="auto"/>
              <w:bottom w:val="dotted" w:sz="4" w:space="0" w:color="auto"/>
            </w:tcBorders>
            <w:shd w:val="clear" w:color="auto" w:fill="auto"/>
          </w:tcPr>
          <w:p w14:paraId="051B1815" w14:textId="77777777" w:rsidR="005D174C" w:rsidRPr="00712D3C" w:rsidRDefault="005D174C" w:rsidP="00CB23FC">
            <w:pPr>
              <w:jc w:val="both"/>
              <w:rPr>
                <w:rFonts w:ascii="Helvetica" w:eastAsiaTheme="minorEastAsia" w:hAnsi="Helvetica" w:cstheme="minorHAnsi"/>
                <w:sz w:val="24"/>
                <w:szCs w:val="24"/>
                <w:lang w:val="id-ID"/>
              </w:rPr>
            </w:pPr>
          </w:p>
        </w:tc>
      </w:tr>
      <w:tr w:rsidR="005D174C" w:rsidRPr="00712D3C" w14:paraId="13042C11" w14:textId="77777777" w:rsidTr="005D174C">
        <w:tc>
          <w:tcPr>
            <w:tcW w:w="567" w:type="dxa"/>
            <w:shd w:val="clear" w:color="auto" w:fill="auto"/>
          </w:tcPr>
          <w:p w14:paraId="36009F3B" w14:textId="77777777" w:rsidR="005D174C" w:rsidRPr="00712D3C" w:rsidRDefault="005D174C" w:rsidP="00CB23FC">
            <w:pPr>
              <w:jc w:val="both"/>
              <w:rPr>
                <w:rFonts w:ascii="Helvetica" w:eastAsiaTheme="minorEastAsia" w:hAnsi="Helvetica" w:cstheme="minorHAnsi"/>
                <w:sz w:val="24"/>
                <w:szCs w:val="24"/>
                <w:lang w:val="id-ID"/>
              </w:rPr>
            </w:pPr>
          </w:p>
        </w:tc>
        <w:tc>
          <w:tcPr>
            <w:tcW w:w="2621" w:type="dxa"/>
            <w:shd w:val="clear" w:color="auto" w:fill="auto"/>
            <w:hideMark/>
          </w:tcPr>
          <w:p w14:paraId="50E966A3" w14:textId="77777777" w:rsidR="005D174C" w:rsidRPr="00712D3C" w:rsidRDefault="005D174C" w:rsidP="00CB23FC">
            <w:pPr>
              <w:jc w:val="both"/>
              <w:rPr>
                <w:rFonts w:ascii="Helvetica" w:eastAsiaTheme="minorEastAsia" w:hAnsi="Helvetica" w:cstheme="minorHAnsi"/>
                <w:sz w:val="24"/>
                <w:szCs w:val="24"/>
                <w:lang w:val="id-ID"/>
              </w:rPr>
            </w:pPr>
            <w:r w:rsidRPr="00712D3C">
              <w:rPr>
                <w:rFonts w:ascii="Helvetica" w:hAnsi="Helvetica" w:cstheme="minorHAnsi"/>
                <w:sz w:val="24"/>
                <w:szCs w:val="24"/>
                <w:lang w:val="id-ID"/>
              </w:rPr>
              <w:t>Alamat</w:t>
            </w:r>
          </w:p>
        </w:tc>
        <w:tc>
          <w:tcPr>
            <w:tcW w:w="280" w:type="dxa"/>
            <w:shd w:val="clear" w:color="auto" w:fill="auto"/>
            <w:hideMark/>
          </w:tcPr>
          <w:p w14:paraId="25134AA4" w14:textId="77777777" w:rsidR="005D174C" w:rsidRPr="00712D3C" w:rsidRDefault="005D174C" w:rsidP="00CB23FC">
            <w:pPr>
              <w:jc w:val="both"/>
              <w:rPr>
                <w:rFonts w:ascii="Helvetica" w:eastAsiaTheme="minorEastAsia" w:hAnsi="Helvetica" w:cstheme="minorHAnsi"/>
                <w:sz w:val="24"/>
                <w:szCs w:val="24"/>
                <w:lang w:val="id-ID"/>
              </w:rPr>
            </w:pPr>
            <w:r w:rsidRPr="00712D3C">
              <w:rPr>
                <w:rFonts w:ascii="Helvetica" w:hAnsi="Helvetica" w:cstheme="minorHAnsi"/>
                <w:sz w:val="24"/>
                <w:szCs w:val="24"/>
                <w:lang w:val="id-ID"/>
              </w:rPr>
              <w:t>:</w:t>
            </w:r>
          </w:p>
        </w:tc>
        <w:tc>
          <w:tcPr>
            <w:tcW w:w="6000" w:type="dxa"/>
            <w:tcBorders>
              <w:top w:val="dotted" w:sz="4" w:space="0" w:color="auto"/>
              <w:bottom w:val="dotted" w:sz="4" w:space="0" w:color="auto"/>
            </w:tcBorders>
            <w:shd w:val="clear" w:color="auto" w:fill="auto"/>
          </w:tcPr>
          <w:p w14:paraId="70233DBB" w14:textId="77777777" w:rsidR="005D174C" w:rsidRPr="00712D3C" w:rsidRDefault="005D174C" w:rsidP="00CB23FC">
            <w:pPr>
              <w:jc w:val="both"/>
              <w:rPr>
                <w:rFonts w:ascii="Helvetica" w:eastAsiaTheme="minorEastAsia" w:hAnsi="Helvetica" w:cstheme="minorHAnsi"/>
                <w:sz w:val="24"/>
                <w:szCs w:val="24"/>
                <w:lang w:val="id-ID"/>
              </w:rPr>
            </w:pPr>
          </w:p>
        </w:tc>
      </w:tr>
      <w:tr w:rsidR="005D174C" w:rsidRPr="00712D3C" w14:paraId="5F42953E" w14:textId="77777777" w:rsidTr="005D174C">
        <w:tc>
          <w:tcPr>
            <w:tcW w:w="567" w:type="dxa"/>
            <w:shd w:val="clear" w:color="auto" w:fill="auto"/>
          </w:tcPr>
          <w:p w14:paraId="221B48B1" w14:textId="77777777" w:rsidR="005D174C" w:rsidRPr="00712D3C" w:rsidRDefault="005D174C" w:rsidP="00CB23FC">
            <w:pPr>
              <w:jc w:val="both"/>
              <w:rPr>
                <w:rFonts w:ascii="Helvetica" w:eastAsiaTheme="minorEastAsia" w:hAnsi="Helvetica" w:cstheme="minorHAnsi"/>
                <w:sz w:val="24"/>
                <w:szCs w:val="24"/>
                <w:lang w:val="id-ID"/>
              </w:rPr>
            </w:pPr>
          </w:p>
        </w:tc>
        <w:tc>
          <w:tcPr>
            <w:tcW w:w="2621" w:type="dxa"/>
            <w:shd w:val="clear" w:color="auto" w:fill="auto"/>
          </w:tcPr>
          <w:p w14:paraId="0BC070D7" w14:textId="77777777" w:rsidR="005D174C" w:rsidRPr="00712D3C" w:rsidRDefault="005D174C" w:rsidP="00CB23FC">
            <w:pPr>
              <w:jc w:val="both"/>
              <w:rPr>
                <w:rFonts w:ascii="Helvetica" w:hAnsi="Helvetica" w:cstheme="minorHAnsi"/>
                <w:sz w:val="24"/>
                <w:szCs w:val="24"/>
                <w:lang w:val="id-ID"/>
              </w:rPr>
            </w:pPr>
          </w:p>
        </w:tc>
        <w:tc>
          <w:tcPr>
            <w:tcW w:w="280" w:type="dxa"/>
            <w:shd w:val="clear" w:color="auto" w:fill="auto"/>
          </w:tcPr>
          <w:p w14:paraId="70B5A6F8" w14:textId="77777777" w:rsidR="005D174C" w:rsidRPr="00712D3C" w:rsidRDefault="005D174C" w:rsidP="00CB23FC">
            <w:pPr>
              <w:jc w:val="both"/>
              <w:rPr>
                <w:rFonts w:ascii="Helvetica" w:hAnsi="Helvetica" w:cstheme="minorHAnsi"/>
                <w:sz w:val="24"/>
                <w:szCs w:val="24"/>
                <w:lang w:val="id-ID"/>
              </w:rPr>
            </w:pPr>
          </w:p>
        </w:tc>
        <w:tc>
          <w:tcPr>
            <w:tcW w:w="6000" w:type="dxa"/>
            <w:tcBorders>
              <w:top w:val="dotted" w:sz="4" w:space="0" w:color="auto"/>
              <w:bottom w:val="dotted" w:sz="4" w:space="0" w:color="auto"/>
            </w:tcBorders>
            <w:shd w:val="clear" w:color="auto" w:fill="auto"/>
          </w:tcPr>
          <w:p w14:paraId="03D36126" w14:textId="77777777" w:rsidR="005D174C" w:rsidRPr="00712D3C" w:rsidRDefault="005D174C" w:rsidP="00CB23FC">
            <w:pPr>
              <w:jc w:val="both"/>
              <w:rPr>
                <w:rFonts w:ascii="Helvetica" w:eastAsiaTheme="minorEastAsia" w:hAnsi="Helvetica" w:cstheme="minorHAnsi"/>
                <w:sz w:val="24"/>
                <w:szCs w:val="24"/>
                <w:lang w:val="id-ID"/>
              </w:rPr>
            </w:pPr>
          </w:p>
        </w:tc>
      </w:tr>
      <w:tr w:rsidR="005D174C" w:rsidRPr="00712D3C" w14:paraId="5CA797F0" w14:textId="77777777" w:rsidTr="005D174C">
        <w:tc>
          <w:tcPr>
            <w:tcW w:w="567" w:type="dxa"/>
            <w:shd w:val="clear" w:color="auto" w:fill="auto"/>
          </w:tcPr>
          <w:p w14:paraId="18644C55" w14:textId="77777777" w:rsidR="005D174C" w:rsidRPr="00712D3C" w:rsidRDefault="005D174C" w:rsidP="00CB23FC">
            <w:pPr>
              <w:jc w:val="both"/>
              <w:rPr>
                <w:rFonts w:ascii="Helvetica" w:eastAsiaTheme="minorEastAsia" w:hAnsi="Helvetica" w:cstheme="minorHAnsi"/>
                <w:sz w:val="24"/>
                <w:szCs w:val="24"/>
                <w:lang w:val="id-ID"/>
              </w:rPr>
            </w:pPr>
          </w:p>
        </w:tc>
        <w:tc>
          <w:tcPr>
            <w:tcW w:w="2621" w:type="dxa"/>
            <w:shd w:val="clear" w:color="auto" w:fill="auto"/>
          </w:tcPr>
          <w:p w14:paraId="5AD1266E" w14:textId="77777777" w:rsidR="005D174C" w:rsidRPr="00712D3C" w:rsidRDefault="005D174C" w:rsidP="00CB23FC">
            <w:pPr>
              <w:jc w:val="both"/>
              <w:rPr>
                <w:rFonts w:ascii="Helvetica" w:hAnsi="Helvetica" w:cstheme="minorHAnsi"/>
                <w:sz w:val="24"/>
                <w:szCs w:val="24"/>
                <w:lang w:val="id-ID"/>
              </w:rPr>
            </w:pPr>
          </w:p>
        </w:tc>
        <w:tc>
          <w:tcPr>
            <w:tcW w:w="280" w:type="dxa"/>
            <w:shd w:val="clear" w:color="auto" w:fill="auto"/>
          </w:tcPr>
          <w:p w14:paraId="24BC23BA" w14:textId="77777777" w:rsidR="005D174C" w:rsidRPr="00712D3C" w:rsidRDefault="005D174C" w:rsidP="00CB23FC">
            <w:pPr>
              <w:jc w:val="both"/>
              <w:rPr>
                <w:rFonts w:ascii="Helvetica" w:hAnsi="Helvetica" w:cstheme="minorHAnsi"/>
                <w:sz w:val="24"/>
                <w:szCs w:val="24"/>
                <w:lang w:val="id-ID"/>
              </w:rPr>
            </w:pPr>
          </w:p>
        </w:tc>
        <w:tc>
          <w:tcPr>
            <w:tcW w:w="6000" w:type="dxa"/>
            <w:tcBorders>
              <w:top w:val="dotted" w:sz="4" w:space="0" w:color="auto"/>
              <w:bottom w:val="dotted" w:sz="4" w:space="0" w:color="auto"/>
            </w:tcBorders>
            <w:shd w:val="clear" w:color="auto" w:fill="auto"/>
          </w:tcPr>
          <w:p w14:paraId="60B36146" w14:textId="77777777" w:rsidR="005D174C" w:rsidRPr="00712D3C" w:rsidRDefault="005D174C" w:rsidP="00CB23FC">
            <w:pPr>
              <w:jc w:val="both"/>
              <w:rPr>
                <w:rFonts w:ascii="Helvetica" w:eastAsiaTheme="minorEastAsia" w:hAnsi="Helvetica" w:cstheme="minorHAnsi"/>
                <w:sz w:val="24"/>
                <w:szCs w:val="24"/>
                <w:lang w:val="id-ID"/>
              </w:rPr>
            </w:pPr>
          </w:p>
        </w:tc>
      </w:tr>
      <w:tr w:rsidR="005D174C" w:rsidRPr="00712D3C" w14:paraId="5CDBB34C" w14:textId="77777777" w:rsidTr="005D174C">
        <w:tc>
          <w:tcPr>
            <w:tcW w:w="567" w:type="dxa"/>
            <w:shd w:val="clear" w:color="auto" w:fill="auto"/>
          </w:tcPr>
          <w:p w14:paraId="247CC667" w14:textId="77777777" w:rsidR="005D174C" w:rsidRPr="00712D3C" w:rsidRDefault="005D174C" w:rsidP="00CB23FC">
            <w:pPr>
              <w:jc w:val="both"/>
              <w:rPr>
                <w:rFonts w:ascii="Helvetica" w:eastAsiaTheme="minorEastAsia" w:hAnsi="Helvetica" w:cstheme="minorHAnsi"/>
                <w:sz w:val="24"/>
                <w:szCs w:val="24"/>
                <w:lang w:val="id-ID"/>
              </w:rPr>
            </w:pPr>
          </w:p>
        </w:tc>
        <w:tc>
          <w:tcPr>
            <w:tcW w:w="2621" w:type="dxa"/>
            <w:shd w:val="clear" w:color="auto" w:fill="auto"/>
            <w:hideMark/>
          </w:tcPr>
          <w:p w14:paraId="61D42CB1" w14:textId="77777777" w:rsidR="005D174C" w:rsidRPr="00712D3C" w:rsidRDefault="005D174C" w:rsidP="00CB23FC">
            <w:pPr>
              <w:jc w:val="both"/>
              <w:rPr>
                <w:rFonts w:ascii="Helvetica" w:eastAsiaTheme="minorEastAsia" w:hAnsi="Helvetica" w:cstheme="minorHAnsi"/>
                <w:sz w:val="24"/>
                <w:szCs w:val="24"/>
                <w:lang w:val="id-ID"/>
              </w:rPr>
            </w:pPr>
            <w:r w:rsidRPr="00712D3C">
              <w:rPr>
                <w:rFonts w:ascii="Helvetica" w:hAnsi="Helvetica" w:cstheme="minorHAnsi"/>
                <w:sz w:val="24"/>
                <w:szCs w:val="24"/>
                <w:lang w:val="id-ID"/>
              </w:rPr>
              <w:t>Nomor KTP</w:t>
            </w:r>
          </w:p>
        </w:tc>
        <w:tc>
          <w:tcPr>
            <w:tcW w:w="280" w:type="dxa"/>
            <w:shd w:val="clear" w:color="auto" w:fill="auto"/>
            <w:hideMark/>
          </w:tcPr>
          <w:p w14:paraId="23C362E3" w14:textId="77777777" w:rsidR="005D174C" w:rsidRPr="00712D3C" w:rsidRDefault="005D174C" w:rsidP="00CB23FC">
            <w:pPr>
              <w:jc w:val="both"/>
              <w:rPr>
                <w:rFonts w:ascii="Helvetica" w:eastAsiaTheme="minorEastAsia" w:hAnsi="Helvetica" w:cstheme="minorHAnsi"/>
                <w:sz w:val="24"/>
                <w:szCs w:val="24"/>
                <w:lang w:val="id-ID"/>
              </w:rPr>
            </w:pPr>
            <w:r w:rsidRPr="00712D3C">
              <w:rPr>
                <w:rFonts w:ascii="Helvetica" w:hAnsi="Helvetica" w:cstheme="minorHAnsi"/>
                <w:sz w:val="24"/>
                <w:szCs w:val="24"/>
                <w:lang w:val="id-ID"/>
              </w:rPr>
              <w:t>:</w:t>
            </w:r>
          </w:p>
        </w:tc>
        <w:tc>
          <w:tcPr>
            <w:tcW w:w="6000" w:type="dxa"/>
            <w:tcBorders>
              <w:top w:val="dotted" w:sz="4" w:space="0" w:color="auto"/>
              <w:bottom w:val="dotted" w:sz="4" w:space="0" w:color="auto"/>
            </w:tcBorders>
            <w:shd w:val="clear" w:color="auto" w:fill="auto"/>
          </w:tcPr>
          <w:p w14:paraId="19B5571D" w14:textId="77777777" w:rsidR="005D174C" w:rsidRPr="00712D3C" w:rsidRDefault="005D174C" w:rsidP="00CB23FC">
            <w:pPr>
              <w:jc w:val="both"/>
              <w:rPr>
                <w:rFonts w:ascii="Helvetica" w:eastAsiaTheme="minorEastAsia" w:hAnsi="Helvetica" w:cstheme="minorHAnsi"/>
                <w:sz w:val="24"/>
                <w:szCs w:val="24"/>
                <w:lang w:val="id-ID"/>
              </w:rPr>
            </w:pPr>
          </w:p>
        </w:tc>
      </w:tr>
      <w:tr w:rsidR="005D174C" w:rsidRPr="00712D3C" w14:paraId="294E37FD" w14:textId="77777777" w:rsidTr="005D174C">
        <w:tc>
          <w:tcPr>
            <w:tcW w:w="567" w:type="dxa"/>
            <w:shd w:val="clear" w:color="auto" w:fill="auto"/>
          </w:tcPr>
          <w:p w14:paraId="737A5A8D" w14:textId="77777777" w:rsidR="005D174C" w:rsidRPr="00712D3C" w:rsidRDefault="005D174C" w:rsidP="00CB23FC">
            <w:pPr>
              <w:spacing w:before="120"/>
              <w:jc w:val="both"/>
              <w:rPr>
                <w:rFonts w:ascii="Helvetica" w:eastAsiaTheme="minorEastAsia" w:hAnsi="Helvetica" w:cstheme="minorHAnsi"/>
                <w:sz w:val="24"/>
                <w:szCs w:val="24"/>
                <w:lang w:val="id-ID"/>
              </w:rPr>
            </w:pPr>
          </w:p>
        </w:tc>
        <w:tc>
          <w:tcPr>
            <w:tcW w:w="8901" w:type="dxa"/>
            <w:gridSpan w:val="3"/>
            <w:shd w:val="clear" w:color="auto" w:fill="auto"/>
            <w:hideMark/>
          </w:tcPr>
          <w:p w14:paraId="37F0BB4D" w14:textId="77777777" w:rsidR="005D174C" w:rsidRPr="00712D3C" w:rsidRDefault="005D174C" w:rsidP="00C03D28">
            <w:pPr>
              <w:spacing w:before="120" w:after="120"/>
              <w:jc w:val="both"/>
              <w:rPr>
                <w:rFonts w:ascii="Helvetica" w:eastAsiaTheme="minorEastAsia" w:hAnsi="Helvetica" w:cstheme="minorHAnsi"/>
                <w:sz w:val="24"/>
                <w:szCs w:val="24"/>
                <w:lang w:val="id-ID"/>
              </w:rPr>
            </w:pPr>
            <w:r w:rsidRPr="00712D3C">
              <w:rPr>
                <w:rFonts w:ascii="Helvetica" w:hAnsi="Helvetica" w:cstheme="minorHAnsi"/>
                <w:sz w:val="24"/>
                <w:szCs w:val="24"/>
                <w:lang w:val="id-ID"/>
              </w:rPr>
              <w:t>Selanjutnya dalam Perjanjian ini disebut sebagai “</w:t>
            </w:r>
            <w:r w:rsidR="00C03D28" w:rsidRPr="00712D3C">
              <w:rPr>
                <w:rFonts w:ascii="Helvetica" w:hAnsi="Helvetica" w:cstheme="minorHAnsi"/>
                <w:b/>
                <w:sz w:val="24"/>
                <w:szCs w:val="24"/>
                <w:lang w:val="id-ID"/>
              </w:rPr>
              <w:t>Penerima Waralaba</w:t>
            </w:r>
            <w:r w:rsidRPr="00712D3C">
              <w:rPr>
                <w:rFonts w:ascii="Helvetica" w:hAnsi="Helvetica" w:cstheme="minorHAnsi"/>
                <w:sz w:val="24"/>
                <w:szCs w:val="24"/>
                <w:lang w:val="id-ID"/>
              </w:rPr>
              <w:t>”</w:t>
            </w:r>
            <w:r w:rsidR="00C03D28" w:rsidRPr="00712D3C">
              <w:rPr>
                <w:rFonts w:ascii="Helvetica" w:hAnsi="Helvetica" w:cstheme="minorHAnsi"/>
                <w:sz w:val="24"/>
                <w:szCs w:val="24"/>
                <w:lang w:val="id-ID"/>
              </w:rPr>
              <w:t>.</w:t>
            </w:r>
          </w:p>
        </w:tc>
      </w:tr>
    </w:tbl>
    <w:p w14:paraId="38C6B589" w14:textId="77777777" w:rsidR="005D174C" w:rsidRPr="00712D3C" w:rsidRDefault="00C03D28" w:rsidP="00137408">
      <w:pPr>
        <w:pStyle w:val="NormalWeb"/>
        <w:spacing w:before="240" w:beforeAutospacing="0" w:after="240" w:afterAutospacing="0"/>
        <w:jc w:val="both"/>
        <w:rPr>
          <w:rFonts w:ascii="Helvetica" w:hAnsi="Helvetica" w:cstheme="minorHAnsi"/>
          <w:lang w:val="id-ID"/>
        </w:rPr>
      </w:pPr>
      <w:r w:rsidRPr="00712D3C">
        <w:rPr>
          <w:rFonts w:ascii="Helvetica" w:hAnsi="Helvetica" w:cstheme="minorHAnsi"/>
          <w:lang w:val="id-ID"/>
        </w:rPr>
        <w:t>Pemberi Waralaba</w:t>
      </w:r>
      <w:r w:rsidR="005D174C" w:rsidRPr="00712D3C">
        <w:rPr>
          <w:rFonts w:ascii="Helvetica" w:hAnsi="Helvetica" w:cstheme="minorHAnsi"/>
          <w:lang w:val="id-ID"/>
        </w:rPr>
        <w:t xml:space="preserve"> dan </w:t>
      </w:r>
      <w:r w:rsidRPr="00712D3C">
        <w:rPr>
          <w:rFonts w:ascii="Helvetica" w:hAnsi="Helvetica" w:cstheme="minorHAnsi"/>
          <w:lang w:val="id-ID"/>
        </w:rPr>
        <w:t>Penerima Waralaba</w:t>
      </w:r>
      <w:r w:rsidR="005D174C" w:rsidRPr="00712D3C">
        <w:rPr>
          <w:rFonts w:ascii="Helvetica" w:hAnsi="Helvetica" w:cstheme="minorHAnsi"/>
          <w:lang w:val="id-ID"/>
        </w:rPr>
        <w:t xml:space="preserve"> secara bersama-sama selanjutnya disebut sebagai “</w:t>
      </w:r>
      <w:r w:rsidR="005D174C" w:rsidRPr="00712D3C">
        <w:rPr>
          <w:rFonts w:ascii="Helvetica" w:hAnsi="Helvetica" w:cstheme="minorHAnsi"/>
          <w:b/>
          <w:lang w:val="id-ID"/>
        </w:rPr>
        <w:t>Para Pihak</w:t>
      </w:r>
      <w:r w:rsidR="005D174C" w:rsidRPr="00712D3C">
        <w:rPr>
          <w:rFonts w:ascii="Helvetica" w:hAnsi="Helvetica" w:cstheme="minorHAnsi"/>
          <w:lang w:val="id-ID"/>
        </w:rPr>
        <w:t>”. Para Pihak dengan ini terlebih dahulu menerangkan hal-hal sebagai berikut</w:t>
      </w:r>
      <w:r w:rsidR="00720326" w:rsidRPr="00712D3C">
        <w:rPr>
          <w:rFonts w:ascii="Helvetica" w:hAnsi="Helvetica" w:cstheme="minorHAnsi"/>
        </w:rPr>
        <w:t>.</w:t>
      </w:r>
    </w:p>
    <w:p w14:paraId="3A2F0D54" w14:textId="77777777" w:rsidR="00A01CEC" w:rsidRPr="00712D3C" w:rsidRDefault="00A01CEC" w:rsidP="00137408">
      <w:pPr>
        <w:pStyle w:val="ListParagraph"/>
        <w:numPr>
          <w:ilvl w:val="0"/>
          <w:numId w:val="2"/>
        </w:numPr>
        <w:spacing w:before="120" w:after="120" w:line="240" w:lineRule="auto"/>
        <w:ind w:hanging="720"/>
        <w:contextualSpacing w:val="0"/>
        <w:jc w:val="both"/>
        <w:rPr>
          <w:rFonts w:ascii="Helvetica" w:eastAsia="Times New Roman" w:hAnsi="Helvetica" w:cstheme="minorHAnsi"/>
          <w:sz w:val="24"/>
          <w:szCs w:val="24"/>
          <w:lang w:val="id-ID"/>
        </w:rPr>
      </w:pPr>
      <w:r w:rsidRPr="00712D3C">
        <w:rPr>
          <w:rFonts w:ascii="Helvetica" w:eastAsia="Times New Roman" w:hAnsi="Helvetica" w:cstheme="minorHAnsi"/>
          <w:sz w:val="24"/>
          <w:szCs w:val="24"/>
          <w:lang w:val="id-ID"/>
        </w:rPr>
        <w:t xml:space="preserve">Bahwa </w:t>
      </w:r>
      <w:r w:rsidR="00C03D28" w:rsidRPr="00712D3C">
        <w:rPr>
          <w:rFonts w:ascii="Helvetica" w:eastAsia="Times New Roman" w:hAnsi="Helvetica" w:cstheme="minorHAnsi"/>
          <w:sz w:val="24"/>
          <w:szCs w:val="24"/>
          <w:lang w:val="id-ID"/>
        </w:rPr>
        <w:t>Pemberi Waralaba</w:t>
      </w:r>
      <w:r w:rsidRPr="00712D3C">
        <w:rPr>
          <w:rFonts w:ascii="Helvetica" w:eastAsia="Times New Roman" w:hAnsi="Helvetica" w:cstheme="minorHAnsi"/>
          <w:sz w:val="24"/>
          <w:szCs w:val="24"/>
          <w:lang w:val="id-ID"/>
        </w:rPr>
        <w:t xml:space="preserve"> adalah sebuah </w:t>
      </w:r>
      <w:r w:rsidR="005D174C" w:rsidRPr="00712D3C">
        <w:rPr>
          <w:rFonts w:ascii="Helvetica" w:eastAsia="Times New Roman" w:hAnsi="Helvetica" w:cstheme="minorHAnsi"/>
          <w:sz w:val="24"/>
          <w:szCs w:val="24"/>
          <w:lang w:val="id-ID"/>
        </w:rPr>
        <w:t xml:space="preserve">badan hukum Perseroan Terbatas </w:t>
      </w:r>
      <w:r w:rsidRPr="00712D3C">
        <w:rPr>
          <w:rFonts w:ascii="Helvetica" w:eastAsia="Times New Roman" w:hAnsi="Helvetica" w:cstheme="minorHAnsi"/>
          <w:sz w:val="24"/>
          <w:szCs w:val="24"/>
          <w:lang w:val="id-ID"/>
        </w:rPr>
        <w:t>yang ruang lingkup kegiatan</w:t>
      </w:r>
      <w:r w:rsidR="005D174C" w:rsidRPr="00712D3C">
        <w:rPr>
          <w:rFonts w:ascii="Helvetica" w:eastAsia="Times New Roman" w:hAnsi="Helvetica" w:cstheme="minorHAnsi"/>
          <w:sz w:val="24"/>
          <w:szCs w:val="24"/>
          <w:lang w:val="id-ID"/>
        </w:rPr>
        <w:t xml:space="preserve"> usaha</w:t>
      </w:r>
      <w:r w:rsidRPr="00712D3C">
        <w:rPr>
          <w:rFonts w:ascii="Helvetica" w:eastAsia="Times New Roman" w:hAnsi="Helvetica" w:cstheme="minorHAnsi"/>
          <w:sz w:val="24"/>
          <w:szCs w:val="24"/>
          <w:lang w:val="id-ID"/>
        </w:rPr>
        <w:t xml:space="preserve">nya </w:t>
      </w:r>
      <w:r w:rsidR="005D174C" w:rsidRPr="00712D3C">
        <w:rPr>
          <w:rFonts w:ascii="Helvetica" w:eastAsia="Times New Roman" w:hAnsi="Helvetica" w:cstheme="minorHAnsi"/>
          <w:sz w:val="24"/>
          <w:szCs w:val="24"/>
          <w:lang w:val="id-ID"/>
        </w:rPr>
        <w:t xml:space="preserve">bergerak di bidang </w:t>
      </w:r>
      <w:r w:rsidRPr="00712D3C">
        <w:rPr>
          <w:rFonts w:ascii="Helvetica" w:eastAsia="Times New Roman" w:hAnsi="Helvetica" w:cstheme="minorHAnsi"/>
          <w:sz w:val="24"/>
          <w:szCs w:val="24"/>
          <w:lang w:val="id-ID"/>
        </w:rPr>
        <w:t>_</w:t>
      </w:r>
      <w:r w:rsidR="005D174C" w:rsidRPr="00712D3C">
        <w:rPr>
          <w:rFonts w:ascii="Helvetica" w:eastAsia="Times New Roman" w:hAnsi="Helvetica" w:cstheme="minorHAnsi"/>
          <w:sz w:val="24"/>
          <w:szCs w:val="24"/>
          <w:lang w:val="id-ID"/>
        </w:rPr>
        <w:t>____________</w:t>
      </w:r>
      <w:r w:rsidRPr="00712D3C">
        <w:rPr>
          <w:rFonts w:ascii="Helvetica" w:eastAsia="Times New Roman" w:hAnsi="Helvetica" w:cstheme="minorHAnsi"/>
          <w:sz w:val="24"/>
          <w:szCs w:val="24"/>
          <w:lang w:val="id-ID"/>
        </w:rPr>
        <w:t>___________.</w:t>
      </w:r>
    </w:p>
    <w:p w14:paraId="3A1F3113" w14:textId="77777777" w:rsidR="00A01CEC" w:rsidRPr="00712D3C" w:rsidRDefault="00A01CEC" w:rsidP="00137408">
      <w:pPr>
        <w:pStyle w:val="ListParagraph"/>
        <w:numPr>
          <w:ilvl w:val="0"/>
          <w:numId w:val="2"/>
        </w:numPr>
        <w:spacing w:before="120" w:after="120" w:line="240" w:lineRule="auto"/>
        <w:ind w:hanging="720"/>
        <w:contextualSpacing w:val="0"/>
        <w:jc w:val="both"/>
        <w:rPr>
          <w:rFonts w:ascii="Helvetica" w:eastAsia="Times New Roman" w:hAnsi="Helvetica" w:cstheme="minorHAnsi"/>
          <w:sz w:val="24"/>
          <w:szCs w:val="24"/>
          <w:lang w:val="id-ID"/>
        </w:rPr>
      </w:pPr>
      <w:r w:rsidRPr="00712D3C">
        <w:rPr>
          <w:rFonts w:ascii="Helvetica" w:eastAsia="Times New Roman" w:hAnsi="Helvetica" w:cstheme="minorHAnsi"/>
          <w:sz w:val="24"/>
          <w:szCs w:val="24"/>
          <w:lang w:val="id-ID"/>
        </w:rPr>
        <w:t xml:space="preserve">Bahwa </w:t>
      </w:r>
      <w:r w:rsidR="00C03D28" w:rsidRPr="00712D3C">
        <w:rPr>
          <w:rFonts w:ascii="Helvetica" w:eastAsia="Times New Roman" w:hAnsi="Helvetica" w:cstheme="minorHAnsi"/>
          <w:sz w:val="24"/>
          <w:szCs w:val="24"/>
          <w:lang w:val="id-ID"/>
        </w:rPr>
        <w:t>Penerima Waralaba</w:t>
      </w:r>
      <w:r w:rsidRPr="00712D3C">
        <w:rPr>
          <w:rFonts w:ascii="Helvetica" w:eastAsia="Times New Roman" w:hAnsi="Helvetica" w:cstheme="minorHAnsi"/>
          <w:sz w:val="24"/>
          <w:szCs w:val="24"/>
          <w:lang w:val="id-ID"/>
        </w:rPr>
        <w:t xml:space="preserve"> adalah per</w:t>
      </w:r>
      <w:r w:rsidR="005D174C" w:rsidRPr="00712D3C">
        <w:rPr>
          <w:rFonts w:ascii="Helvetica" w:eastAsia="Times New Roman" w:hAnsi="Helvetica" w:cstheme="minorHAnsi"/>
          <w:sz w:val="24"/>
          <w:szCs w:val="24"/>
          <w:lang w:val="id-ID"/>
        </w:rPr>
        <w:t>se</w:t>
      </w:r>
      <w:r w:rsidRPr="00712D3C">
        <w:rPr>
          <w:rFonts w:ascii="Helvetica" w:eastAsia="Times New Roman" w:hAnsi="Helvetica" w:cstheme="minorHAnsi"/>
          <w:sz w:val="24"/>
          <w:szCs w:val="24"/>
          <w:lang w:val="id-ID"/>
        </w:rPr>
        <w:t xml:space="preserve">orangan yang </w:t>
      </w:r>
      <w:r w:rsidR="005D174C" w:rsidRPr="00712D3C">
        <w:rPr>
          <w:rFonts w:ascii="Helvetica" w:eastAsia="Times New Roman" w:hAnsi="Helvetica" w:cstheme="minorHAnsi"/>
          <w:sz w:val="24"/>
          <w:szCs w:val="24"/>
          <w:lang w:val="id-ID"/>
        </w:rPr>
        <w:t>ruang lingkup kegiatan usahanya bergerak di bidang __________________</w:t>
      </w:r>
      <w:r w:rsidRPr="00712D3C">
        <w:rPr>
          <w:rFonts w:ascii="Helvetica" w:eastAsia="Times New Roman" w:hAnsi="Helvetica" w:cstheme="minorHAnsi"/>
          <w:sz w:val="24"/>
          <w:szCs w:val="24"/>
          <w:lang w:val="id-ID"/>
        </w:rPr>
        <w:t>.</w:t>
      </w:r>
    </w:p>
    <w:p w14:paraId="59AA6C69" w14:textId="77777777" w:rsidR="005D174C" w:rsidRPr="00712D3C" w:rsidRDefault="005D174C" w:rsidP="00137408">
      <w:pPr>
        <w:pStyle w:val="ListParagraph"/>
        <w:numPr>
          <w:ilvl w:val="0"/>
          <w:numId w:val="2"/>
        </w:numPr>
        <w:spacing w:before="120" w:after="120" w:line="240" w:lineRule="auto"/>
        <w:ind w:hanging="720"/>
        <w:contextualSpacing w:val="0"/>
        <w:jc w:val="both"/>
        <w:rPr>
          <w:rFonts w:ascii="Helvetica" w:eastAsia="Times New Roman" w:hAnsi="Helvetica" w:cstheme="minorHAnsi"/>
          <w:sz w:val="24"/>
          <w:szCs w:val="24"/>
          <w:lang w:val="id-ID"/>
        </w:rPr>
      </w:pPr>
      <w:r w:rsidRPr="00712D3C">
        <w:rPr>
          <w:rFonts w:ascii="Helvetica" w:eastAsia="Times New Roman" w:hAnsi="Helvetica" w:cstheme="minorHAnsi"/>
          <w:sz w:val="24"/>
          <w:szCs w:val="24"/>
          <w:lang w:val="id-ID"/>
        </w:rPr>
        <w:t xml:space="preserve">Bahwa dalam menjalankan kegiatan usahanya, </w:t>
      </w:r>
      <w:r w:rsidR="00C03D28" w:rsidRPr="00712D3C">
        <w:rPr>
          <w:rFonts w:ascii="Helvetica" w:eastAsia="Times New Roman" w:hAnsi="Helvetica" w:cstheme="minorHAnsi"/>
          <w:sz w:val="24"/>
          <w:szCs w:val="24"/>
          <w:lang w:val="id-ID"/>
        </w:rPr>
        <w:t>Pemberi Waralaba</w:t>
      </w:r>
      <w:r w:rsidRPr="00712D3C">
        <w:rPr>
          <w:rFonts w:ascii="Helvetica" w:eastAsia="Times New Roman" w:hAnsi="Helvetica" w:cstheme="minorHAnsi"/>
          <w:sz w:val="24"/>
          <w:szCs w:val="24"/>
          <w:lang w:val="id-ID"/>
        </w:rPr>
        <w:t xml:space="preserve"> menjalankan kegiatan pemberian waralaba.</w:t>
      </w:r>
    </w:p>
    <w:p w14:paraId="7A0DCF0F" w14:textId="77777777" w:rsidR="00A01CEC" w:rsidRPr="00712D3C" w:rsidRDefault="00A01CEC" w:rsidP="00137408">
      <w:pPr>
        <w:pStyle w:val="ListParagraph"/>
        <w:numPr>
          <w:ilvl w:val="0"/>
          <w:numId w:val="2"/>
        </w:numPr>
        <w:spacing w:before="120" w:after="120" w:line="240" w:lineRule="auto"/>
        <w:ind w:hanging="720"/>
        <w:contextualSpacing w:val="0"/>
        <w:jc w:val="both"/>
        <w:rPr>
          <w:rFonts w:ascii="Helvetica" w:eastAsia="Times New Roman" w:hAnsi="Helvetica" w:cstheme="minorHAnsi"/>
          <w:sz w:val="24"/>
          <w:szCs w:val="24"/>
          <w:lang w:val="id-ID"/>
        </w:rPr>
      </w:pPr>
      <w:r w:rsidRPr="00712D3C">
        <w:rPr>
          <w:rFonts w:ascii="Helvetica" w:eastAsia="Times New Roman" w:hAnsi="Helvetica" w:cstheme="minorHAnsi"/>
          <w:sz w:val="24"/>
          <w:szCs w:val="24"/>
          <w:lang w:val="id-ID"/>
        </w:rPr>
        <w:t xml:space="preserve">Bahwa </w:t>
      </w:r>
      <w:r w:rsidR="00C03D28" w:rsidRPr="00712D3C">
        <w:rPr>
          <w:rFonts w:ascii="Helvetica" w:eastAsia="Times New Roman" w:hAnsi="Helvetica" w:cstheme="minorHAnsi"/>
          <w:sz w:val="24"/>
          <w:szCs w:val="24"/>
          <w:lang w:val="id-ID"/>
        </w:rPr>
        <w:t>Pemberi Waralaba</w:t>
      </w:r>
      <w:r w:rsidR="005D174C" w:rsidRPr="00712D3C">
        <w:rPr>
          <w:rFonts w:ascii="Helvetica" w:eastAsia="Times New Roman" w:hAnsi="Helvetica" w:cstheme="minorHAnsi"/>
          <w:sz w:val="24"/>
          <w:szCs w:val="24"/>
          <w:lang w:val="id-ID"/>
        </w:rPr>
        <w:t xml:space="preserve"> telah sepakat untuk memberikan waralaba kepada </w:t>
      </w:r>
      <w:r w:rsidR="00C03D28" w:rsidRPr="00712D3C">
        <w:rPr>
          <w:rFonts w:ascii="Helvetica" w:eastAsia="Times New Roman" w:hAnsi="Helvetica" w:cstheme="minorHAnsi"/>
          <w:sz w:val="24"/>
          <w:szCs w:val="24"/>
          <w:lang w:val="id-ID"/>
        </w:rPr>
        <w:t>Penerima Waralaba</w:t>
      </w:r>
      <w:r w:rsidR="005D174C" w:rsidRPr="00712D3C">
        <w:rPr>
          <w:rFonts w:ascii="Helvetica" w:eastAsia="Times New Roman" w:hAnsi="Helvetica" w:cstheme="minorHAnsi"/>
          <w:sz w:val="24"/>
          <w:szCs w:val="24"/>
          <w:lang w:val="id-ID"/>
        </w:rPr>
        <w:t xml:space="preserve"> sebagaimana </w:t>
      </w:r>
      <w:r w:rsidR="00C03D28" w:rsidRPr="00712D3C">
        <w:rPr>
          <w:rFonts w:ascii="Helvetica" w:eastAsia="Times New Roman" w:hAnsi="Helvetica" w:cstheme="minorHAnsi"/>
          <w:sz w:val="24"/>
          <w:szCs w:val="24"/>
          <w:lang w:val="id-ID"/>
        </w:rPr>
        <w:t>Penerima Waralaba</w:t>
      </w:r>
      <w:r w:rsidR="005D174C" w:rsidRPr="00712D3C">
        <w:rPr>
          <w:rFonts w:ascii="Helvetica" w:eastAsia="Times New Roman" w:hAnsi="Helvetica" w:cstheme="minorHAnsi"/>
          <w:sz w:val="24"/>
          <w:szCs w:val="24"/>
          <w:lang w:val="id-ID"/>
        </w:rPr>
        <w:t xml:space="preserve"> telah sepakat untuk menerima waralaba tersebut dari </w:t>
      </w:r>
      <w:r w:rsidR="00C03D28" w:rsidRPr="00712D3C">
        <w:rPr>
          <w:rFonts w:ascii="Helvetica" w:eastAsia="Times New Roman" w:hAnsi="Helvetica" w:cstheme="minorHAnsi"/>
          <w:sz w:val="24"/>
          <w:szCs w:val="24"/>
          <w:lang w:val="id-ID"/>
        </w:rPr>
        <w:t>Pemberi Waralaba</w:t>
      </w:r>
      <w:r w:rsidRPr="00712D3C">
        <w:rPr>
          <w:rFonts w:ascii="Helvetica" w:eastAsia="Times New Roman" w:hAnsi="Helvetica" w:cstheme="minorHAnsi"/>
          <w:sz w:val="24"/>
          <w:szCs w:val="24"/>
          <w:lang w:val="id-ID"/>
        </w:rPr>
        <w:t>.</w:t>
      </w:r>
      <w:r w:rsidR="00000A94" w:rsidRPr="00712D3C">
        <w:rPr>
          <w:rFonts w:ascii="Helvetica" w:eastAsia="Times New Roman" w:hAnsi="Helvetica" w:cstheme="minorHAnsi"/>
          <w:sz w:val="24"/>
          <w:szCs w:val="24"/>
          <w:lang w:val="id-ID"/>
        </w:rPr>
        <w:t xml:space="preserve"> </w:t>
      </w:r>
    </w:p>
    <w:p w14:paraId="7ECD6742" w14:textId="77777777" w:rsidR="00A01CEC" w:rsidRPr="00712D3C" w:rsidRDefault="00A01CEC" w:rsidP="00137408">
      <w:pPr>
        <w:spacing w:before="240" w:after="240" w:line="240" w:lineRule="auto"/>
        <w:jc w:val="both"/>
        <w:rPr>
          <w:rFonts w:ascii="Helvetica" w:eastAsia="Times New Roman" w:hAnsi="Helvetica" w:cstheme="minorHAnsi"/>
          <w:sz w:val="24"/>
          <w:szCs w:val="24"/>
          <w:lang w:val="id-ID"/>
        </w:rPr>
      </w:pPr>
      <w:r w:rsidRPr="00712D3C">
        <w:rPr>
          <w:rFonts w:ascii="Helvetica" w:eastAsia="Times New Roman" w:hAnsi="Helvetica" w:cstheme="minorHAnsi"/>
          <w:sz w:val="24"/>
          <w:szCs w:val="24"/>
          <w:lang w:val="id-ID"/>
        </w:rPr>
        <w:t>Berdasarkan uraian tersebut di</w:t>
      </w:r>
      <w:r w:rsidR="00720326" w:rsidRPr="00712D3C">
        <w:rPr>
          <w:rFonts w:ascii="Helvetica" w:eastAsia="Times New Roman" w:hAnsi="Helvetica" w:cstheme="minorHAnsi"/>
          <w:sz w:val="24"/>
          <w:szCs w:val="24"/>
        </w:rPr>
        <w:t xml:space="preserve"> </w:t>
      </w:r>
      <w:r w:rsidRPr="00712D3C">
        <w:rPr>
          <w:rFonts w:ascii="Helvetica" w:eastAsia="Times New Roman" w:hAnsi="Helvetica" w:cstheme="minorHAnsi"/>
          <w:sz w:val="24"/>
          <w:szCs w:val="24"/>
          <w:lang w:val="id-ID"/>
        </w:rPr>
        <w:t>atas, Para Pihak dengan ini sepakat untuk melakukan kerja sama</w:t>
      </w:r>
      <w:r w:rsidR="005D174C" w:rsidRPr="00712D3C">
        <w:rPr>
          <w:rFonts w:ascii="Helvetica" w:eastAsia="Times New Roman" w:hAnsi="Helvetica" w:cstheme="minorHAnsi"/>
          <w:sz w:val="24"/>
          <w:szCs w:val="24"/>
          <w:lang w:val="id-ID"/>
        </w:rPr>
        <w:t xml:space="preserve"> pemberian waralaba</w:t>
      </w:r>
      <w:r w:rsidRPr="00712D3C">
        <w:rPr>
          <w:rFonts w:ascii="Helvetica" w:eastAsia="Times New Roman" w:hAnsi="Helvetica" w:cstheme="minorHAnsi"/>
          <w:sz w:val="24"/>
          <w:szCs w:val="24"/>
          <w:lang w:val="id-ID"/>
        </w:rPr>
        <w:t xml:space="preserve"> dengan ketentuan dan syarat-syarat sebagaimana yang akan diatur dalam pasal-pasal di bawah ini</w:t>
      </w:r>
      <w:r w:rsidR="00720326" w:rsidRPr="00712D3C">
        <w:rPr>
          <w:rFonts w:ascii="Helvetica" w:eastAsia="Times New Roman" w:hAnsi="Helvetica" w:cstheme="minorHAnsi"/>
          <w:sz w:val="24"/>
          <w:szCs w:val="24"/>
        </w:rPr>
        <w:t>.</w:t>
      </w:r>
    </w:p>
    <w:p w14:paraId="28FF5613" w14:textId="77777777" w:rsidR="00137408" w:rsidRPr="00712D3C" w:rsidRDefault="00137408" w:rsidP="00137408">
      <w:pPr>
        <w:spacing w:before="240" w:after="240" w:line="240" w:lineRule="auto"/>
        <w:jc w:val="both"/>
        <w:rPr>
          <w:rFonts w:ascii="Helvetica" w:eastAsia="Times New Roman" w:hAnsi="Helvetica" w:cstheme="minorHAnsi"/>
          <w:sz w:val="24"/>
          <w:szCs w:val="24"/>
          <w:lang w:val="id-ID"/>
        </w:rPr>
      </w:pPr>
    </w:p>
    <w:p w14:paraId="6695DD8F" w14:textId="77777777" w:rsidR="005D174C" w:rsidRPr="00712D3C" w:rsidRDefault="005D174C" w:rsidP="005D174C">
      <w:pPr>
        <w:spacing w:before="240" w:after="0" w:line="240" w:lineRule="auto"/>
        <w:jc w:val="center"/>
        <w:rPr>
          <w:rFonts w:ascii="Helvetica" w:eastAsia="Times New Roman" w:hAnsi="Helvetica" w:cstheme="minorHAnsi"/>
          <w:b/>
          <w:sz w:val="24"/>
          <w:szCs w:val="24"/>
          <w:lang w:val="id-ID"/>
        </w:rPr>
      </w:pPr>
      <w:r w:rsidRPr="00712D3C">
        <w:rPr>
          <w:rFonts w:ascii="Helvetica" w:eastAsia="Times New Roman" w:hAnsi="Helvetica" w:cstheme="minorHAnsi"/>
          <w:b/>
          <w:sz w:val="24"/>
          <w:szCs w:val="24"/>
          <w:lang w:val="id-ID"/>
        </w:rPr>
        <w:t xml:space="preserve">Pasal </w:t>
      </w:r>
      <w:r w:rsidR="00C03D28" w:rsidRPr="00712D3C">
        <w:rPr>
          <w:rFonts w:ascii="Helvetica" w:eastAsia="Times New Roman" w:hAnsi="Helvetica" w:cstheme="minorHAnsi"/>
          <w:b/>
          <w:sz w:val="24"/>
          <w:szCs w:val="24"/>
          <w:lang w:val="id-ID"/>
        </w:rPr>
        <w:t>1</w:t>
      </w:r>
    </w:p>
    <w:p w14:paraId="1E619BCE" w14:textId="77777777" w:rsidR="005D174C" w:rsidRPr="00712D3C" w:rsidRDefault="005D174C" w:rsidP="005D174C">
      <w:pPr>
        <w:spacing w:after="0" w:line="240" w:lineRule="auto"/>
        <w:jc w:val="center"/>
        <w:rPr>
          <w:rFonts w:ascii="Helvetica" w:eastAsia="Times New Roman" w:hAnsi="Helvetica" w:cstheme="minorHAnsi"/>
          <w:b/>
          <w:sz w:val="24"/>
          <w:szCs w:val="24"/>
          <w:lang w:val="id-ID"/>
        </w:rPr>
      </w:pPr>
      <w:r w:rsidRPr="00712D3C">
        <w:rPr>
          <w:rFonts w:ascii="Helvetica" w:eastAsia="Times New Roman" w:hAnsi="Helvetica" w:cstheme="minorHAnsi"/>
          <w:b/>
          <w:sz w:val="24"/>
          <w:szCs w:val="24"/>
          <w:lang w:val="id-ID"/>
        </w:rPr>
        <w:t>Kesepakatan</w:t>
      </w:r>
    </w:p>
    <w:p w14:paraId="21A2F40C" w14:textId="77777777" w:rsidR="005D174C" w:rsidRPr="00712D3C" w:rsidRDefault="00C03D28" w:rsidP="005D174C">
      <w:pPr>
        <w:spacing w:before="120" w:after="120" w:line="240" w:lineRule="auto"/>
        <w:jc w:val="both"/>
        <w:rPr>
          <w:rFonts w:ascii="Helvetica" w:eastAsia="Times New Roman" w:hAnsi="Helvetica" w:cstheme="minorHAnsi"/>
          <w:sz w:val="24"/>
          <w:szCs w:val="24"/>
          <w:lang w:val="id-ID"/>
        </w:rPr>
      </w:pPr>
      <w:r w:rsidRPr="00712D3C">
        <w:rPr>
          <w:rFonts w:ascii="Helvetica" w:eastAsia="Times New Roman" w:hAnsi="Helvetica" w:cstheme="minorHAnsi"/>
          <w:sz w:val="24"/>
          <w:szCs w:val="24"/>
          <w:lang w:val="id-ID"/>
        </w:rPr>
        <w:t>Pemberi Waralaba</w:t>
      </w:r>
      <w:r w:rsidR="005D174C" w:rsidRPr="00712D3C">
        <w:rPr>
          <w:rFonts w:ascii="Helvetica" w:eastAsia="Times New Roman" w:hAnsi="Helvetica" w:cstheme="minorHAnsi"/>
          <w:sz w:val="24"/>
          <w:szCs w:val="24"/>
          <w:lang w:val="id-ID"/>
        </w:rPr>
        <w:t xml:space="preserve"> dengan ini sepakat untuk memberikan </w:t>
      </w:r>
      <w:r w:rsidR="00C136C7" w:rsidRPr="00712D3C">
        <w:rPr>
          <w:rFonts w:ascii="Helvetica" w:eastAsia="Times New Roman" w:hAnsi="Helvetica" w:cstheme="minorHAnsi"/>
          <w:sz w:val="24"/>
          <w:szCs w:val="24"/>
        </w:rPr>
        <w:t>W</w:t>
      </w:r>
      <w:proofErr w:type="spellStart"/>
      <w:r w:rsidR="005D174C" w:rsidRPr="00712D3C">
        <w:rPr>
          <w:rFonts w:ascii="Helvetica" w:eastAsia="Times New Roman" w:hAnsi="Helvetica" w:cstheme="minorHAnsi"/>
          <w:sz w:val="24"/>
          <w:szCs w:val="24"/>
          <w:lang w:val="id-ID"/>
        </w:rPr>
        <w:t>aralaba</w:t>
      </w:r>
      <w:proofErr w:type="spellEnd"/>
      <w:r w:rsidR="00000A94" w:rsidRPr="00712D3C">
        <w:rPr>
          <w:rFonts w:ascii="Helvetica" w:eastAsia="Times New Roman" w:hAnsi="Helvetica" w:cstheme="minorHAnsi"/>
          <w:sz w:val="24"/>
          <w:szCs w:val="24"/>
          <w:lang w:val="id-ID"/>
        </w:rPr>
        <w:t xml:space="preserve"> </w:t>
      </w:r>
      <w:r w:rsidR="005D174C" w:rsidRPr="00712D3C">
        <w:rPr>
          <w:rFonts w:ascii="Helvetica" w:eastAsia="Times New Roman" w:hAnsi="Helvetica" w:cstheme="minorHAnsi"/>
          <w:sz w:val="24"/>
          <w:szCs w:val="24"/>
          <w:lang w:val="id-ID"/>
        </w:rPr>
        <w:t xml:space="preserve">kepada </w:t>
      </w:r>
      <w:r w:rsidRPr="00712D3C">
        <w:rPr>
          <w:rFonts w:ascii="Helvetica" w:eastAsia="Times New Roman" w:hAnsi="Helvetica" w:cstheme="minorHAnsi"/>
          <w:sz w:val="24"/>
          <w:szCs w:val="24"/>
          <w:lang w:val="id-ID"/>
        </w:rPr>
        <w:t>Penerima Waralaba</w:t>
      </w:r>
      <w:r w:rsidR="005D174C" w:rsidRPr="00712D3C">
        <w:rPr>
          <w:rFonts w:ascii="Helvetica" w:eastAsia="Times New Roman" w:hAnsi="Helvetica" w:cstheme="minorHAnsi"/>
          <w:sz w:val="24"/>
          <w:szCs w:val="24"/>
          <w:lang w:val="id-ID"/>
        </w:rPr>
        <w:t xml:space="preserve"> sebagaimana </w:t>
      </w:r>
      <w:r w:rsidRPr="00712D3C">
        <w:rPr>
          <w:rFonts w:ascii="Helvetica" w:eastAsia="Times New Roman" w:hAnsi="Helvetica" w:cstheme="minorHAnsi"/>
          <w:sz w:val="24"/>
          <w:szCs w:val="24"/>
          <w:lang w:val="id-ID"/>
        </w:rPr>
        <w:t>Penerima Waralaba</w:t>
      </w:r>
      <w:r w:rsidR="005D174C" w:rsidRPr="00712D3C">
        <w:rPr>
          <w:rFonts w:ascii="Helvetica" w:eastAsia="Times New Roman" w:hAnsi="Helvetica" w:cstheme="minorHAnsi"/>
          <w:sz w:val="24"/>
          <w:szCs w:val="24"/>
          <w:lang w:val="id-ID"/>
        </w:rPr>
        <w:t xml:space="preserve"> dengan ini sepakat untuk menerima </w:t>
      </w:r>
      <w:r w:rsidR="00C136C7" w:rsidRPr="00712D3C">
        <w:rPr>
          <w:rFonts w:ascii="Helvetica" w:eastAsia="Times New Roman" w:hAnsi="Helvetica" w:cstheme="minorHAnsi"/>
          <w:sz w:val="24"/>
          <w:szCs w:val="24"/>
        </w:rPr>
        <w:t>W</w:t>
      </w:r>
      <w:proofErr w:type="spellStart"/>
      <w:r w:rsidR="005D174C" w:rsidRPr="00712D3C">
        <w:rPr>
          <w:rFonts w:ascii="Helvetica" w:eastAsia="Times New Roman" w:hAnsi="Helvetica" w:cstheme="minorHAnsi"/>
          <w:sz w:val="24"/>
          <w:szCs w:val="24"/>
          <w:lang w:val="id-ID"/>
        </w:rPr>
        <w:t>aralaba</w:t>
      </w:r>
      <w:proofErr w:type="spellEnd"/>
      <w:r w:rsidR="005D174C" w:rsidRPr="00712D3C">
        <w:rPr>
          <w:rFonts w:ascii="Helvetica" w:eastAsia="Times New Roman" w:hAnsi="Helvetica" w:cstheme="minorHAnsi"/>
          <w:sz w:val="24"/>
          <w:szCs w:val="24"/>
          <w:lang w:val="id-ID"/>
        </w:rPr>
        <w:t xml:space="preserve"> tersebut dari </w:t>
      </w:r>
      <w:r w:rsidRPr="00712D3C">
        <w:rPr>
          <w:rFonts w:ascii="Helvetica" w:eastAsia="Times New Roman" w:hAnsi="Helvetica" w:cstheme="minorHAnsi"/>
          <w:sz w:val="24"/>
          <w:szCs w:val="24"/>
          <w:lang w:val="id-ID"/>
        </w:rPr>
        <w:t>Pemberi Waralaba</w:t>
      </w:r>
      <w:r w:rsidR="005730AF" w:rsidRPr="00712D3C">
        <w:rPr>
          <w:rFonts w:ascii="Helvetica" w:eastAsia="Times New Roman" w:hAnsi="Helvetica" w:cstheme="minorHAnsi"/>
          <w:sz w:val="24"/>
          <w:szCs w:val="24"/>
          <w:lang w:val="id-ID"/>
        </w:rPr>
        <w:t xml:space="preserve"> (“</w:t>
      </w:r>
      <w:r w:rsidR="005730AF" w:rsidRPr="00712D3C">
        <w:rPr>
          <w:rFonts w:ascii="Helvetica" w:eastAsia="Times New Roman" w:hAnsi="Helvetica" w:cstheme="minorHAnsi"/>
          <w:b/>
          <w:sz w:val="24"/>
          <w:szCs w:val="24"/>
          <w:lang w:val="id-ID"/>
        </w:rPr>
        <w:t>Pemberian Waralaba</w:t>
      </w:r>
      <w:r w:rsidR="005730AF" w:rsidRPr="00712D3C">
        <w:rPr>
          <w:rFonts w:ascii="Helvetica" w:eastAsia="Times New Roman" w:hAnsi="Helvetica" w:cstheme="minorHAnsi"/>
          <w:sz w:val="24"/>
          <w:szCs w:val="24"/>
          <w:lang w:val="id-ID"/>
        </w:rPr>
        <w:t>”)</w:t>
      </w:r>
      <w:r w:rsidR="005D174C" w:rsidRPr="00712D3C">
        <w:rPr>
          <w:rFonts w:ascii="Helvetica" w:eastAsia="Times New Roman" w:hAnsi="Helvetica" w:cstheme="minorHAnsi"/>
          <w:sz w:val="24"/>
          <w:szCs w:val="24"/>
          <w:lang w:val="id-ID"/>
        </w:rPr>
        <w:t>.</w:t>
      </w:r>
    </w:p>
    <w:p w14:paraId="03792B68" w14:textId="77777777" w:rsidR="005D174C" w:rsidRPr="00712D3C" w:rsidRDefault="005D174C" w:rsidP="005D174C">
      <w:pPr>
        <w:spacing w:before="240" w:after="0" w:line="240" w:lineRule="auto"/>
        <w:jc w:val="center"/>
        <w:rPr>
          <w:rFonts w:ascii="Helvetica" w:eastAsia="Times New Roman" w:hAnsi="Helvetica" w:cstheme="minorHAnsi"/>
          <w:sz w:val="24"/>
          <w:szCs w:val="24"/>
          <w:lang w:val="id-ID"/>
        </w:rPr>
      </w:pPr>
      <w:r w:rsidRPr="00712D3C">
        <w:rPr>
          <w:rFonts w:ascii="Helvetica" w:eastAsia="Times New Roman" w:hAnsi="Helvetica" w:cstheme="minorHAnsi"/>
          <w:b/>
          <w:bCs/>
          <w:sz w:val="24"/>
          <w:szCs w:val="24"/>
          <w:lang w:val="id-ID"/>
        </w:rPr>
        <w:t xml:space="preserve">Pasal </w:t>
      </w:r>
      <w:r w:rsidR="00C03D28" w:rsidRPr="00712D3C">
        <w:rPr>
          <w:rFonts w:ascii="Helvetica" w:eastAsia="Times New Roman" w:hAnsi="Helvetica" w:cstheme="minorHAnsi"/>
          <w:b/>
          <w:bCs/>
          <w:sz w:val="24"/>
          <w:szCs w:val="24"/>
          <w:lang w:val="id-ID"/>
        </w:rPr>
        <w:t>2</w:t>
      </w:r>
    </w:p>
    <w:p w14:paraId="5A82ED5A" w14:textId="77777777" w:rsidR="005D174C" w:rsidRPr="00712D3C" w:rsidRDefault="005D174C" w:rsidP="005D174C">
      <w:pPr>
        <w:spacing w:after="0" w:line="240" w:lineRule="auto"/>
        <w:jc w:val="center"/>
        <w:rPr>
          <w:rFonts w:ascii="Helvetica" w:eastAsia="Times New Roman" w:hAnsi="Helvetica" w:cstheme="minorHAnsi"/>
          <w:sz w:val="24"/>
          <w:szCs w:val="24"/>
          <w:lang w:val="id-ID"/>
        </w:rPr>
      </w:pPr>
      <w:r w:rsidRPr="00712D3C">
        <w:rPr>
          <w:rFonts w:ascii="Helvetica" w:eastAsia="Times New Roman" w:hAnsi="Helvetica" w:cstheme="minorHAnsi"/>
          <w:b/>
          <w:bCs/>
          <w:sz w:val="24"/>
          <w:szCs w:val="24"/>
          <w:lang w:val="id-ID"/>
        </w:rPr>
        <w:t>Hak dan Kewajiban Para Pihak</w:t>
      </w:r>
    </w:p>
    <w:p w14:paraId="6BD874DA" w14:textId="77777777" w:rsidR="005D174C" w:rsidRPr="00712D3C" w:rsidRDefault="005D174C" w:rsidP="00D41CE3">
      <w:pPr>
        <w:pStyle w:val="ListParagraph"/>
        <w:numPr>
          <w:ilvl w:val="1"/>
          <w:numId w:val="5"/>
        </w:numPr>
        <w:spacing w:before="120" w:after="120" w:line="240" w:lineRule="auto"/>
        <w:ind w:left="720" w:hanging="720"/>
        <w:jc w:val="both"/>
        <w:rPr>
          <w:rFonts w:ascii="Helvetica" w:eastAsia="Times New Roman" w:hAnsi="Helvetica" w:cstheme="minorHAnsi"/>
          <w:sz w:val="24"/>
          <w:szCs w:val="24"/>
          <w:lang w:val="id-ID"/>
        </w:rPr>
      </w:pPr>
      <w:r w:rsidRPr="00712D3C">
        <w:rPr>
          <w:rFonts w:ascii="Helvetica" w:eastAsia="Times New Roman" w:hAnsi="Helvetica" w:cstheme="minorHAnsi"/>
          <w:sz w:val="24"/>
          <w:szCs w:val="24"/>
          <w:lang w:val="id-ID"/>
        </w:rPr>
        <w:t xml:space="preserve">Hak dan Kewajiban </w:t>
      </w:r>
      <w:r w:rsidR="00C03D28" w:rsidRPr="00712D3C">
        <w:rPr>
          <w:rFonts w:ascii="Helvetica" w:eastAsia="Times New Roman" w:hAnsi="Helvetica" w:cstheme="minorHAnsi"/>
          <w:sz w:val="24"/>
          <w:szCs w:val="24"/>
          <w:lang w:val="id-ID"/>
        </w:rPr>
        <w:t>Pemberi Waralaba</w:t>
      </w:r>
    </w:p>
    <w:p w14:paraId="6A07C342" w14:textId="77777777" w:rsidR="005D174C" w:rsidRPr="00712D3C" w:rsidRDefault="00C03D28" w:rsidP="00D41CE3">
      <w:pPr>
        <w:numPr>
          <w:ilvl w:val="0"/>
          <w:numId w:val="6"/>
        </w:numPr>
        <w:tabs>
          <w:tab w:val="clear" w:pos="720"/>
          <w:tab w:val="num" w:pos="1440"/>
        </w:tabs>
        <w:spacing w:before="120" w:after="120" w:line="240" w:lineRule="auto"/>
        <w:ind w:left="1440" w:hanging="720"/>
        <w:jc w:val="both"/>
        <w:rPr>
          <w:rFonts w:ascii="Helvetica" w:eastAsia="Times New Roman" w:hAnsi="Helvetica" w:cstheme="minorHAnsi"/>
          <w:sz w:val="24"/>
          <w:szCs w:val="24"/>
          <w:lang w:val="id-ID"/>
        </w:rPr>
      </w:pPr>
      <w:r w:rsidRPr="00712D3C">
        <w:rPr>
          <w:rFonts w:ascii="Helvetica" w:eastAsia="Times New Roman" w:hAnsi="Helvetica" w:cstheme="minorHAnsi"/>
          <w:sz w:val="24"/>
          <w:szCs w:val="24"/>
          <w:lang w:val="id-ID"/>
        </w:rPr>
        <w:t>Pemberi Waralaba</w:t>
      </w:r>
      <w:r w:rsidR="005D174C" w:rsidRPr="00712D3C">
        <w:rPr>
          <w:rFonts w:ascii="Helvetica" w:eastAsia="Times New Roman" w:hAnsi="Helvetica" w:cstheme="minorHAnsi"/>
          <w:sz w:val="24"/>
          <w:szCs w:val="24"/>
          <w:lang w:val="id-ID"/>
        </w:rPr>
        <w:t xml:space="preserve"> berhak untuk menerima pembayaran </w:t>
      </w:r>
      <w:r w:rsidR="00C136C7" w:rsidRPr="00712D3C">
        <w:rPr>
          <w:rFonts w:ascii="Helvetica" w:eastAsia="Times New Roman" w:hAnsi="Helvetica" w:cstheme="minorHAnsi"/>
          <w:sz w:val="24"/>
          <w:szCs w:val="24"/>
        </w:rPr>
        <w:t>B</w:t>
      </w:r>
      <w:proofErr w:type="spellStart"/>
      <w:r w:rsidR="005D174C" w:rsidRPr="00712D3C">
        <w:rPr>
          <w:rFonts w:ascii="Helvetica" w:eastAsia="Times New Roman" w:hAnsi="Helvetica" w:cstheme="minorHAnsi"/>
          <w:sz w:val="24"/>
          <w:szCs w:val="24"/>
          <w:lang w:val="id-ID"/>
        </w:rPr>
        <w:t>iaya</w:t>
      </w:r>
      <w:proofErr w:type="spellEnd"/>
      <w:r w:rsidR="005D174C" w:rsidRPr="00712D3C">
        <w:rPr>
          <w:rFonts w:ascii="Helvetica" w:eastAsia="Times New Roman" w:hAnsi="Helvetica" w:cstheme="minorHAnsi"/>
          <w:sz w:val="24"/>
          <w:szCs w:val="24"/>
          <w:lang w:val="id-ID"/>
        </w:rPr>
        <w:t xml:space="preserve"> </w:t>
      </w:r>
      <w:r w:rsidR="00C136C7" w:rsidRPr="00712D3C">
        <w:rPr>
          <w:rFonts w:ascii="Helvetica" w:eastAsia="Times New Roman" w:hAnsi="Helvetica" w:cstheme="minorHAnsi"/>
          <w:sz w:val="24"/>
          <w:szCs w:val="24"/>
        </w:rPr>
        <w:t>W</w:t>
      </w:r>
      <w:proofErr w:type="spellStart"/>
      <w:r w:rsidR="005D174C" w:rsidRPr="00712D3C">
        <w:rPr>
          <w:rFonts w:ascii="Helvetica" w:eastAsia="Times New Roman" w:hAnsi="Helvetica" w:cstheme="minorHAnsi"/>
          <w:sz w:val="24"/>
          <w:szCs w:val="24"/>
          <w:lang w:val="id-ID"/>
        </w:rPr>
        <w:t>aralaba</w:t>
      </w:r>
      <w:proofErr w:type="spellEnd"/>
      <w:r w:rsidR="005D174C" w:rsidRPr="00712D3C">
        <w:rPr>
          <w:rFonts w:ascii="Helvetica" w:eastAsia="Times New Roman" w:hAnsi="Helvetica" w:cstheme="minorHAnsi"/>
          <w:sz w:val="24"/>
          <w:szCs w:val="24"/>
          <w:lang w:val="id-ID"/>
        </w:rPr>
        <w:t xml:space="preserve"> dan </w:t>
      </w:r>
      <w:r w:rsidR="00C136C7" w:rsidRPr="00712D3C">
        <w:rPr>
          <w:rFonts w:ascii="Helvetica" w:eastAsia="Times New Roman" w:hAnsi="Helvetica" w:cstheme="minorHAnsi"/>
          <w:sz w:val="24"/>
          <w:szCs w:val="24"/>
        </w:rPr>
        <w:t>R</w:t>
      </w:r>
      <w:proofErr w:type="spellStart"/>
      <w:r w:rsidR="005D174C" w:rsidRPr="00712D3C">
        <w:rPr>
          <w:rFonts w:ascii="Helvetica" w:eastAsia="Times New Roman" w:hAnsi="Helvetica" w:cstheme="minorHAnsi"/>
          <w:sz w:val="24"/>
          <w:szCs w:val="24"/>
          <w:lang w:val="id-ID"/>
        </w:rPr>
        <w:t>oyalti</w:t>
      </w:r>
      <w:proofErr w:type="spellEnd"/>
      <w:r w:rsidR="005D174C" w:rsidRPr="00712D3C">
        <w:rPr>
          <w:rFonts w:ascii="Helvetica" w:eastAsia="Times New Roman" w:hAnsi="Helvetica" w:cstheme="minorHAnsi"/>
          <w:sz w:val="24"/>
          <w:szCs w:val="24"/>
          <w:lang w:val="id-ID"/>
        </w:rPr>
        <w:t xml:space="preserve"> dari </w:t>
      </w:r>
      <w:r w:rsidRPr="00712D3C">
        <w:rPr>
          <w:rFonts w:ascii="Helvetica" w:eastAsia="Times New Roman" w:hAnsi="Helvetica" w:cstheme="minorHAnsi"/>
          <w:sz w:val="24"/>
          <w:szCs w:val="24"/>
          <w:lang w:val="id-ID"/>
        </w:rPr>
        <w:t>Penerima Waralaba</w:t>
      </w:r>
      <w:r w:rsidR="005D174C" w:rsidRPr="00712D3C">
        <w:rPr>
          <w:rFonts w:ascii="Helvetica" w:eastAsia="Times New Roman" w:hAnsi="Helvetica" w:cstheme="minorHAnsi"/>
          <w:sz w:val="24"/>
          <w:szCs w:val="24"/>
          <w:lang w:val="id-ID"/>
        </w:rPr>
        <w:t>.</w:t>
      </w:r>
    </w:p>
    <w:p w14:paraId="46DAA2C1" w14:textId="77777777" w:rsidR="005D174C" w:rsidRPr="00712D3C" w:rsidRDefault="00C03D28" w:rsidP="00D41CE3">
      <w:pPr>
        <w:numPr>
          <w:ilvl w:val="0"/>
          <w:numId w:val="6"/>
        </w:numPr>
        <w:tabs>
          <w:tab w:val="clear" w:pos="720"/>
          <w:tab w:val="num" w:pos="1440"/>
        </w:tabs>
        <w:spacing w:before="120" w:after="120" w:line="240" w:lineRule="auto"/>
        <w:ind w:left="1440" w:hanging="720"/>
        <w:jc w:val="both"/>
        <w:rPr>
          <w:rFonts w:ascii="Helvetica" w:eastAsia="Times New Roman" w:hAnsi="Helvetica" w:cstheme="minorHAnsi"/>
          <w:sz w:val="24"/>
          <w:szCs w:val="24"/>
          <w:lang w:val="id-ID"/>
        </w:rPr>
      </w:pPr>
      <w:r w:rsidRPr="00712D3C">
        <w:rPr>
          <w:rFonts w:ascii="Helvetica" w:eastAsia="Times New Roman" w:hAnsi="Helvetica" w:cstheme="minorHAnsi"/>
          <w:sz w:val="24"/>
          <w:szCs w:val="24"/>
          <w:lang w:val="id-ID"/>
        </w:rPr>
        <w:t>Pemberi Waralaba</w:t>
      </w:r>
      <w:r w:rsidR="005D174C" w:rsidRPr="00712D3C">
        <w:rPr>
          <w:rFonts w:ascii="Helvetica" w:eastAsia="Times New Roman" w:hAnsi="Helvetica" w:cstheme="minorHAnsi"/>
          <w:sz w:val="24"/>
          <w:szCs w:val="24"/>
          <w:lang w:val="id-ID"/>
        </w:rPr>
        <w:t xml:space="preserve"> berkewajiban untuk memberikan </w:t>
      </w:r>
      <w:r w:rsidR="00C136C7" w:rsidRPr="00712D3C">
        <w:rPr>
          <w:rFonts w:ascii="Helvetica" w:eastAsia="Times New Roman" w:hAnsi="Helvetica" w:cstheme="minorHAnsi"/>
          <w:sz w:val="24"/>
          <w:szCs w:val="24"/>
        </w:rPr>
        <w:t>W</w:t>
      </w:r>
      <w:proofErr w:type="spellStart"/>
      <w:r w:rsidR="005D174C" w:rsidRPr="00712D3C">
        <w:rPr>
          <w:rFonts w:ascii="Helvetica" w:eastAsia="Times New Roman" w:hAnsi="Helvetica" w:cstheme="minorHAnsi"/>
          <w:sz w:val="24"/>
          <w:szCs w:val="24"/>
          <w:lang w:val="id-ID"/>
        </w:rPr>
        <w:t>aralaba</w:t>
      </w:r>
      <w:proofErr w:type="spellEnd"/>
      <w:r w:rsidR="00000A94" w:rsidRPr="00712D3C">
        <w:rPr>
          <w:rFonts w:ascii="Helvetica" w:eastAsia="Times New Roman" w:hAnsi="Helvetica" w:cstheme="minorHAnsi"/>
          <w:sz w:val="24"/>
          <w:szCs w:val="24"/>
          <w:lang w:val="id-ID"/>
        </w:rPr>
        <w:t xml:space="preserve"> </w:t>
      </w:r>
      <w:r w:rsidR="005D174C" w:rsidRPr="00712D3C">
        <w:rPr>
          <w:rFonts w:ascii="Helvetica" w:eastAsia="Times New Roman" w:hAnsi="Helvetica" w:cstheme="minorHAnsi"/>
          <w:sz w:val="24"/>
          <w:szCs w:val="24"/>
          <w:lang w:val="id-ID"/>
        </w:rPr>
        <w:t xml:space="preserve">kepada </w:t>
      </w:r>
      <w:r w:rsidRPr="00712D3C">
        <w:rPr>
          <w:rFonts w:ascii="Helvetica" w:eastAsia="Times New Roman" w:hAnsi="Helvetica" w:cstheme="minorHAnsi"/>
          <w:sz w:val="24"/>
          <w:szCs w:val="24"/>
          <w:lang w:val="id-ID"/>
        </w:rPr>
        <w:t>Penerima Waralaba</w:t>
      </w:r>
      <w:r w:rsidR="005D174C" w:rsidRPr="00712D3C">
        <w:rPr>
          <w:rFonts w:ascii="Helvetica" w:eastAsia="Times New Roman" w:hAnsi="Helvetica" w:cstheme="minorHAnsi"/>
          <w:sz w:val="24"/>
          <w:szCs w:val="24"/>
          <w:lang w:val="id-ID"/>
        </w:rPr>
        <w:t>.</w:t>
      </w:r>
    </w:p>
    <w:p w14:paraId="4CA28F8B" w14:textId="77777777" w:rsidR="005D174C" w:rsidRPr="00712D3C" w:rsidRDefault="005D174C" w:rsidP="00D41CE3">
      <w:pPr>
        <w:pStyle w:val="ListParagraph"/>
        <w:numPr>
          <w:ilvl w:val="0"/>
          <w:numId w:val="4"/>
        </w:numPr>
        <w:spacing w:before="120" w:after="120" w:line="240" w:lineRule="auto"/>
        <w:ind w:hanging="720"/>
        <w:jc w:val="both"/>
        <w:rPr>
          <w:rFonts w:ascii="Helvetica" w:eastAsia="Times New Roman" w:hAnsi="Helvetica" w:cstheme="minorHAnsi"/>
          <w:sz w:val="24"/>
          <w:szCs w:val="24"/>
          <w:lang w:val="id-ID"/>
        </w:rPr>
      </w:pPr>
      <w:r w:rsidRPr="00712D3C">
        <w:rPr>
          <w:rFonts w:ascii="Helvetica" w:eastAsia="Times New Roman" w:hAnsi="Helvetica" w:cstheme="minorHAnsi"/>
          <w:sz w:val="24"/>
          <w:szCs w:val="24"/>
          <w:lang w:val="id-ID"/>
        </w:rPr>
        <w:t xml:space="preserve">Hak dan Kewajiban </w:t>
      </w:r>
      <w:r w:rsidR="00C03D28" w:rsidRPr="00712D3C">
        <w:rPr>
          <w:rFonts w:ascii="Helvetica" w:eastAsia="Times New Roman" w:hAnsi="Helvetica" w:cstheme="minorHAnsi"/>
          <w:sz w:val="24"/>
          <w:szCs w:val="24"/>
          <w:lang w:val="id-ID"/>
        </w:rPr>
        <w:t>Penerima Waralaba</w:t>
      </w:r>
    </w:p>
    <w:p w14:paraId="1369A1A3" w14:textId="77777777" w:rsidR="005D174C" w:rsidRPr="00712D3C" w:rsidRDefault="00C03D28" w:rsidP="00D41CE3">
      <w:pPr>
        <w:numPr>
          <w:ilvl w:val="0"/>
          <w:numId w:val="7"/>
        </w:numPr>
        <w:tabs>
          <w:tab w:val="clear" w:pos="720"/>
          <w:tab w:val="num" w:pos="1440"/>
        </w:tabs>
        <w:spacing w:before="120" w:after="120" w:line="240" w:lineRule="auto"/>
        <w:ind w:left="1440" w:hanging="720"/>
        <w:jc w:val="both"/>
        <w:rPr>
          <w:rFonts w:ascii="Helvetica" w:eastAsia="Times New Roman" w:hAnsi="Helvetica" w:cstheme="minorHAnsi"/>
          <w:sz w:val="24"/>
          <w:szCs w:val="24"/>
          <w:lang w:val="id-ID"/>
        </w:rPr>
      </w:pPr>
      <w:r w:rsidRPr="00712D3C">
        <w:rPr>
          <w:rFonts w:ascii="Helvetica" w:eastAsia="Times New Roman" w:hAnsi="Helvetica" w:cstheme="minorHAnsi"/>
          <w:sz w:val="24"/>
          <w:szCs w:val="24"/>
          <w:lang w:val="id-ID"/>
        </w:rPr>
        <w:t>Penerima Waralaba</w:t>
      </w:r>
      <w:r w:rsidR="005D174C" w:rsidRPr="00712D3C">
        <w:rPr>
          <w:rFonts w:ascii="Helvetica" w:eastAsia="Times New Roman" w:hAnsi="Helvetica" w:cstheme="minorHAnsi"/>
          <w:sz w:val="24"/>
          <w:szCs w:val="24"/>
          <w:lang w:val="id-ID"/>
        </w:rPr>
        <w:t xml:space="preserve"> berhak untuk menerima </w:t>
      </w:r>
      <w:r w:rsidR="00C136C7" w:rsidRPr="00712D3C">
        <w:rPr>
          <w:rFonts w:ascii="Helvetica" w:eastAsia="Times New Roman" w:hAnsi="Helvetica" w:cstheme="minorHAnsi"/>
          <w:sz w:val="24"/>
          <w:szCs w:val="24"/>
        </w:rPr>
        <w:t>W</w:t>
      </w:r>
      <w:proofErr w:type="spellStart"/>
      <w:r w:rsidR="005D174C" w:rsidRPr="00712D3C">
        <w:rPr>
          <w:rFonts w:ascii="Helvetica" w:eastAsia="Times New Roman" w:hAnsi="Helvetica" w:cstheme="minorHAnsi"/>
          <w:sz w:val="24"/>
          <w:szCs w:val="24"/>
          <w:lang w:val="id-ID"/>
        </w:rPr>
        <w:t>aralaba</w:t>
      </w:r>
      <w:proofErr w:type="spellEnd"/>
      <w:r w:rsidR="005D174C" w:rsidRPr="00712D3C">
        <w:rPr>
          <w:rFonts w:ascii="Helvetica" w:eastAsia="Times New Roman" w:hAnsi="Helvetica" w:cstheme="minorHAnsi"/>
          <w:sz w:val="24"/>
          <w:szCs w:val="24"/>
          <w:lang w:val="id-ID"/>
        </w:rPr>
        <w:t xml:space="preserve"> dari </w:t>
      </w:r>
      <w:r w:rsidRPr="00712D3C">
        <w:rPr>
          <w:rFonts w:ascii="Helvetica" w:eastAsia="Times New Roman" w:hAnsi="Helvetica" w:cstheme="minorHAnsi"/>
          <w:sz w:val="24"/>
          <w:szCs w:val="24"/>
          <w:lang w:val="id-ID"/>
        </w:rPr>
        <w:t>Pemberi Waralaba</w:t>
      </w:r>
      <w:r w:rsidR="005D174C" w:rsidRPr="00712D3C">
        <w:rPr>
          <w:rFonts w:ascii="Helvetica" w:eastAsia="Times New Roman" w:hAnsi="Helvetica" w:cstheme="minorHAnsi"/>
          <w:sz w:val="24"/>
          <w:szCs w:val="24"/>
          <w:lang w:val="id-ID"/>
        </w:rPr>
        <w:t>.</w:t>
      </w:r>
    </w:p>
    <w:p w14:paraId="566AB165" w14:textId="77777777" w:rsidR="005D174C" w:rsidRPr="00712D3C" w:rsidRDefault="00C03D28" w:rsidP="00D41CE3">
      <w:pPr>
        <w:numPr>
          <w:ilvl w:val="0"/>
          <w:numId w:val="7"/>
        </w:numPr>
        <w:tabs>
          <w:tab w:val="clear" w:pos="720"/>
          <w:tab w:val="num" w:pos="1440"/>
        </w:tabs>
        <w:spacing w:before="120" w:after="120" w:line="240" w:lineRule="auto"/>
        <w:ind w:left="1440" w:hanging="720"/>
        <w:jc w:val="both"/>
        <w:rPr>
          <w:rFonts w:ascii="Helvetica" w:eastAsia="Times New Roman" w:hAnsi="Helvetica" w:cstheme="minorHAnsi"/>
          <w:sz w:val="24"/>
          <w:szCs w:val="24"/>
          <w:lang w:val="id-ID"/>
        </w:rPr>
      </w:pPr>
      <w:r w:rsidRPr="00712D3C">
        <w:rPr>
          <w:rFonts w:ascii="Helvetica" w:eastAsia="Times New Roman" w:hAnsi="Helvetica" w:cstheme="minorHAnsi"/>
          <w:sz w:val="24"/>
          <w:szCs w:val="24"/>
          <w:lang w:val="id-ID"/>
        </w:rPr>
        <w:t>Penerima Waralaba</w:t>
      </w:r>
      <w:r w:rsidR="005D174C" w:rsidRPr="00712D3C">
        <w:rPr>
          <w:rFonts w:ascii="Helvetica" w:eastAsia="Times New Roman" w:hAnsi="Helvetica" w:cstheme="minorHAnsi"/>
          <w:sz w:val="24"/>
          <w:szCs w:val="24"/>
          <w:lang w:val="id-ID"/>
        </w:rPr>
        <w:t xml:space="preserve"> berkewajiban untuk melakukan pembayaran </w:t>
      </w:r>
      <w:r w:rsidR="00C136C7" w:rsidRPr="00712D3C">
        <w:rPr>
          <w:rFonts w:ascii="Helvetica" w:eastAsia="Times New Roman" w:hAnsi="Helvetica" w:cstheme="minorHAnsi"/>
          <w:sz w:val="24"/>
          <w:szCs w:val="24"/>
        </w:rPr>
        <w:t>B</w:t>
      </w:r>
      <w:proofErr w:type="spellStart"/>
      <w:r w:rsidR="005D174C" w:rsidRPr="00712D3C">
        <w:rPr>
          <w:rFonts w:ascii="Helvetica" w:eastAsia="Times New Roman" w:hAnsi="Helvetica" w:cstheme="minorHAnsi"/>
          <w:sz w:val="24"/>
          <w:szCs w:val="24"/>
          <w:lang w:val="id-ID"/>
        </w:rPr>
        <w:t>iaya</w:t>
      </w:r>
      <w:proofErr w:type="spellEnd"/>
      <w:r w:rsidR="005D174C" w:rsidRPr="00712D3C">
        <w:rPr>
          <w:rFonts w:ascii="Helvetica" w:eastAsia="Times New Roman" w:hAnsi="Helvetica" w:cstheme="minorHAnsi"/>
          <w:sz w:val="24"/>
          <w:szCs w:val="24"/>
          <w:lang w:val="id-ID"/>
        </w:rPr>
        <w:t xml:space="preserve"> </w:t>
      </w:r>
      <w:r w:rsidR="00C136C7" w:rsidRPr="00712D3C">
        <w:rPr>
          <w:rFonts w:ascii="Helvetica" w:eastAsia="Times New Roman" w:hAnsi="Helvetica" w:cstheme="minorHAnsi"/>
          <w:sz w:val="24"/>
          <w:szCs w:val="24"/>
        </w:rPr>
        <w:t>W</w:t>
      </w:r>
      <w:proofErr w:type="spellStart"/>
      <w:r w:rsidR="005D174C" w:rsidRPr="00712D3C">
        <w:rPr>
          <w:rFonts w:ascii="Helvetica" w:eastAsia="Times New Roman" w:hAnsi="Helvetica" w:cstheme="minorHAnsi"/>
          <w:sz w:val="24"/>
          <w:szCs w:val="24"/>
          <w:lang w:val="id-ID"/>
        </w:rPr>
        <w:t>aralaba</w:t>
      </w:r>
      <w:proofErr w:type="spellEnd"/>
      <w:r w:rsidR="005D174C" w:rsidRPr="00712D3C">
        <w:rPr>
          <w:rFonts w:ascii="Helvetica" w:eastAsia="Times New Roman" w:hAnsi="Helvetica" w:cstheme="minorHAnsi"/>
          <w:sz w:val="24"/>
          <w:szCs w:val="24"/>
          <w:lang w:val="id-ID"/>
        </w:rPr>
        <w:t xml:space="preserve"> dan </w:t>
      </w:r>
      <w:r w:rsidR="00C136C7" w:rsidRPr="00712D3C">
        <w:rPr>
          <w:rFonts w:ascii="Helvetica" w:eastAsia="Times New Roman" w:hAnsi="Helvetica" w:cstheme="minorHAnsi"/>
          <w:sz w:val="24"/>
          <w:szCs w:val="24"/>
        </w:rPr>
        <w:t>R</w:t>
      </w:r>
      <w:proofErr w:type="spellStart"/>
      <w:r w:rsidR="005D174C" w:rsidRPr="00712D3C">
        <w:rPr>
          <w:rFonts w:ascii="Helvetica" w:eastAsia="Times New Roman" w:hAnsi="Helvetica" w:cstheme="minorHAnsi"/>
          <w:sz w:val="24"/>
          <w:szCs w:val="24"/>
          <w:lang w:val="id-ID"/>
        </w:rPr>
        <w:t>oyalti</w:t>
      </w:r>
      <w:proofErr w:type="spellEnd"/>
      <w:r w:rsidR="005D174C" w:rsidRPr="00712D3C">
        <w:rPr>
          <w:rFonts w:ascii="Helvetica" w:eastAsia="Times New Roman" w:hAnsi="Helvetica" w:cstheme="minorHAnsi"/>
          <w:sz w:val="24"/>
          <w:szCs w:val="24"/>
          <w:lang w:val="id-ID"/>
        </w:rPr>
        <w:t xml:space="preserve"> kepada </w:t>
      </w:r>
      <w:r w:rsidRPr="00712D3C">
        <w:rPr>
          <w:rFonts w:ascii="Helvetica" w:eastAsia="Times New Roman" w:hAnsi="Helvetica" w:cstheme="minorHAnsi"/>
          <w:sz w:val="24"/>
          <w:szCs w:val="24"/>
          <w:lang w:val="id-ID"/>
        </w:rPr>
        <w:t>Pemberi Waralaba</w:t>
      </w:r>
      <w:r w:rsidR="005D174C" w:rsidRPr="00712D3C">
        <w:rPr>
          <w:rFonts w:ascii="Helvetica" w:eastAsia="Times New Roman" w:hAnsi="Helvetica" w:cstheme="minorHAnsi"/>
          <w:sz w:val="24"/>
          <w:szCs w:val="24"/>
          <w:lang w:val="id-ID"/>
        </w:rPr>
        <w:t>.</w:t>
      </w:r>
    </w:p>
    <w:p w14:paraId="56245EF5" w14:textId="77777777" w:rsidR="00A01CEC" w:rsidRPr="00712D3C" w:rsidRDefault="005D174C" w:rsidP="005D174C">
      <w:pPr>
        <w:spacing w:before="240" w:after="0" w:line="240" w:lineRule="auto"/>
        <w:jc w:val="center"/>
        <w:rPr>
          <w:rFonts w:ascii="Helvetica" w:eastAsia="Times New Roman" w:hAnsi="Helvetica" w:cstheme="minorHAnsi"/>
          <w:sz w:val="24"/>
          <w:szCs w:val="24"/>
          <w:lang w:val="id-ID"/>
        </w:rPr>
      </w:pPr>
      <w:r w:rsidRPr="00712D3C">
        <w:rPr>
          <w:rFonts w:ascii="Helvetica" w:eastAsia="Times New Roman" w:hAnsi="Helvetica" w:cstheme="minorHAnsi"/>
          <w:b/>
          <w:bCs/>
          <w:sz w:val="24"/>
          <w:szCs w:val="24"/>
          <w:lang w:val="id-ID"/>
        </w:rPr>
        <w:t xml:space="preserve">Pasal </w:t>
      </w:r>
      <w:r w:rsidR="00C03D28" w:rsidRPr="00712D3C">
        <w:rPr>
          <w:rFonts w:ascii="Helvetica" w:eastAsia="Times New Roman" w:hAnsi="Helvetica" w:cstheme="minorHAnsi"/>
          <w:b/>
          <w:bCs/>
          <w:sz w:val="24"/>
          <w:szCs w:val="24"/>
          <w:lang w:val="id-ID"/>
        </w:rPr>
        <w:t>3</w:t>
      </w:r>
    </w:p>
    <w:p w14:paraId="4C5BD317" w14:textId="77777777" w:rsidR="00A01CEC" w:rsidRPr="00712D3C" w:rsidRDefault="00A01CEC" w:rsidP="005D174C">
      <w:pPr>
        <w:spacing w:after="0" w:line="240" w:lineRule="auto"/>
        <w:jc w:val="center"/>
        <w:rPr>
          <w:rFonts w:ascii="Helvetica" w:eastAsia="Times New Roman" w:hAnsi="Helvetica" w:cstheme="minorHAnsi"/>
          <w:sz w:val="24"/>
          <w:szCs w:val="24"/>
          <w:lang w:val="id-ID"/>
        </w:rPr>
      </w:pPr>
      <w:r w:rsidRPr="00712D3C">
        <w:rPr>
          <w:rFonts w:ascii="Helvetica" w:eastAsia="Times New Roman" w:hAnsi="Helvetica" w:cstheme="minorHAnsi"/>
          <w:b/>
          <w:bCs/>
          <w:sz w:val="24"/>
          <w:szCs w:val="24"/>
          <w:lang w:val="id-ID"/>
        </w:rPr>
        <w:t>Ruang Lingkup</w:t>
      </w:r>
    </w:p>
    <w:p w14:paraId="79BDFD62" w14:textId="77777777" w:rsidR="00955E5E" w:rsidRPr="00712D3C" w:rsidRDefault="00E60DEE" w:rsidP="00D41CE3">
      <w:pPr>
        <w:pStyle w:val="ListParagraph"/>
        <w:numPr>
          <w:ilvl w:val="0"/>
          <w:numId w:val="1"/>
        </w:numPr>
        <w:spacing w:before="120" w:after="120" w:line="240" w:lineRule="auto"/>
        <w:ind w:left="720" w:hanging="720"/>
        <w:contextualSpacing w:val="0"/>
        <w:jc w:val="both"/>
        <w:rPr>
          <w:rFonts w:ascii="Helvetica" w:eastAsia="Times New Roman" w:hAnsi="Helvetica" w:cstheme="minorHAnsi"/>
          <w:sz w:val="24"/>
          <w:szCs w:val="24"/>
          <w:lang w:val="id-ID"/>
        </w:rPr>
      </w:pPr>
      <w:proofErr w:type="spellStart"/>
      <w:r w:rsidRPr="00712D3C">
        <w:rPr>
          <w:rFonts w:ascii="Helvetica" w:eastAsia="Times New Roman" w:hAnsi="Helvetica" w:cstheme="minorHAnsi"/>
          <w:sz w:val="24"/>
          <w:szCs w:val="24"/>
          <w:lang w:val="id-ID"/>
        </w:rPr>
        <w:t>Permberian</w:t>
      </w:r>
      <w:proofErr w:type="spellEnd"/>
      <w:r w:rsidRPr="00712D3C">
        <w:rPr>
          <w:rFonts w:ascii="Helvetica" w:eastAsia="Times New Roman" w:hAnsi="Helvetica" w:cstheme="minorHAnsi"/>
          <w:sz w:val="24"/>
          <w:szCs w:val="24"/>
          <w:lang w:val="id-ID"/>
        </w:rPr>
        <w:t xml:space="preserve"> </w:t>
      </w:r>
      <w:r w:rsidR="00CB23FC" w:rsidRPr="00712D3C">
        <w:rPr>
          <w:rFonts w:ascii="Helvetica" w:eastAsia="Times New Roman" w:hAnsi="Helvetica" w:cstheme="minorHAnsi"/>
          <w:sz w:val="24"/>
          <w:szCs w:val="24"/>
          <w:lang w:val="id-ID"/>
        </w:rPr>
        <w:t xml:space="preserve">Waralaba wajib dilaksanakan </w:t>
      </w:r>
      <w:r w:rsidRPr="00712D3C">
        <w:rPr>
          <w:rFonts w:ascii="Helvetica" w:eastAsia="Times New Roman" w:hAnsi="Helvetica" w:cstheme="minorHAnsi"/>
          <w:sz w:val="24"/>
          <w:szCs w:val="24"/>
          <w:lang w:val="id-ID"/>
        </w:rPr>
        <w:t xml:space="preserve">dalam </w:t>
      </w:r>
      <w:r w:rsidR="00720326" w:rsidRPr="00712D3C">
        <w:rPr>
          <w:rFonts w:ascii="Helvetica" w:eastAsia="Times New Roman" w:hAnsi="Helvetica" w:cstheme="minorHAnsi"/>
          <w:sz w:val="24"/>
          <w:szCs w:val="24"/>
          <w:lang w:val="id-ID"/>
        </w:rPr>
        <w:t>kegiatan usaha di tempat usaha yang batasan wilayahnya hanya meliputi wilayah pemberian waralaba.</w:t>
      </w:r>
    </w:p>
    <w:p w14:paraId="08AE8540" w14:textId="77777777" w:rsidR="00E60DEE" w:rsidRPr="00712D3C" w:rsidRDefault="00F22238" w:rsidP="00D41CE3">
      <w:pPr>
        <w:pStyle w:val="ListParagraph"/>
        <w:numPr>
          <w:ilvl w:val="0"/>
          <w:numId w:val="1"/>
        </w:numPr>
        <w:spacing w:before="120" w:after="120" w:line="240" w:lineRule="auto"/>
        <w:ind w:left="720" w:hanging="720"/>
        <w:contextualSpacing w:val="0"/>
        <w:jc w:val="both"/>
        <w:rPr>
          <w:rFonts w:ascii="Helvetica" w:eastAsia="Times New Roman" w:hAnsi="Helvetica" w:cstheme="minorHAnsi"/>
          <w:sz w:val="24"/>
          <w:szCs w:val="24"/>
          <w:lang w:val="id-ID"/>
        </w:rPr>
      </w:pPr>
      <w:r w:rsidRPr="00712D3C">
        <w:rPr>
          <w:rFonts w:ascii="Helvetica" w:eastAsia="Times New Roman" w:hAnsi="Helvetica" w:cstheme="minorHAnsi"/>
          <w:sz w:val="24"/>
          <w:szCs w:val="24"/>
          <w:lang w:val="id-ID"/>
        </w:rPr>
        <w:t>Pemberi Waralaba</w:t>
      </w:r>
      <w:r w:rsidR="00E60DEE" w:rsidRPr="00712D3C">
        <w:rPr>
          <w:rFonts w:ascii="Helvetica" w:eastAsia="Times New Roman" w:hAnsi="Helvetica" w:cstheme="minorHAnsi"/>
          <w:sz w:val="24"/>
          <w:szCs w:val="24"/>
          <w:lang w:val="id-ID"/>
        </w:rPr>
        <w:t xml:space="preserve"> wajib untuk memberikan dukungan usaha kepada Penerima Waralaba dalam bentuk pelatihan dan promosi </w:t>
      </w:r>
      <w:r w:rsidR="00720326" w:rsidRPr="00712D3C">
        <w:rPr>
          <w:rFonts w:ascii="Helvetica" w:eastAsia="Times New Roman" w:hAnsi="Helvetica" w:cstheme="minorHAnsi"/>
          <w:sz w:val="24"/>
          <w:szCs w:val="24"/>
          <w:lang w:val="id-ID"/>
        </w:rPr>
        <w:t>kegiatan usaha</w:t>
      </w:r>
      <w:r w:rsidR="00E60DEE" w:rsidRPr="00712D3C">
        <w:rPr>
          <w:rFonts w:ascii="Helvetica" w:eastAsia="Times New Roman" w:hAnsi="Helvetica" w:cstheme="minorHAnsi"/>
          <w:sz w:val="24"/>
          <w:szCs w:val="24"/>
          <w:lang w:val="id-ID"/>
        </w:rPr>
        <w:t>.</w:t>
      </w:r>
    </w:p>
    <w:p w14:paraId="2A3AAA43" w14:textId="77777777" w:rsidR="00E60DEE" w:rsidRPr="00712D3C" w:rsidRDefault="00E60DEE" w:rsidP="00D41CE3">
      <w:pPr>
        <w:pStyle w:val="ListParagraph"/>
        <w:numPr>
          <w:ilvl w:val="0"/>
          <w:numId w:val="1"/>
        </w:numPr>
        <w:spacing w:before="120" w:after="120" w:line="240" w:lineRule="auto"/>
        <w:ind w:left="720" w:hanging="720"/>
        <w:contextualSpacing w:val="0"/>
        <w:jc w:val="both"/>
        <w:rPr>
          <w:rFonts w:ascii="Helvetica" w:eastAsia="Times New Roman" w:hAnsi="Helvetica" w:cstheme="minorHAnsi"/>
          <w:sz w:val="24"/>
          <w:szCs w:val="24"/>
          <w:lang w:val="id-ID"/>
        </w:rPr>
      </w:pPr>
      <w:r w:rsidRPr="00712D3C">
        <w:rPr>
          <w:rFonts w:ascii="Helvetica" w:eastAsia="Times New Roman" w:hAnsi="Helvetica" w:cstheme="minorHAnsi"/>
          <w:sz w:val="24"/>
          <w:szCs w:val="24"/>
          <w:lang w:val="id-ID"/>
        </w:rPr>
        <w:t xml:space="preserve">Dalam rangka menjaga kendali mutu atas </w:t>
      </w:r>
      <w:r w:rsidR="00F22238" w:rsidRPr="00712D3C">
        <w:rPr>
          <w:rFonts w:ascii="Helvetica" w:eastAsia="Times New Roman" w:hAnsi="Helvetica" w:cstheme="minorHAnsi"/>
          <w:sz w:val="24"/>
          <w:szCs w:val="24"/>
          <w:lang w:val="id-ID"/>
        </w:rPr>
        <w:t xml:space="preserve">pelayanan dan </w:t>
      </w:r>
      <w:r w:rsidRPr="00712D3C">
        <w:rPr>
          <w:rFonts w:ascii="Helvetica" w:eastAsia="Times New Roman" w:hAnsi="Helvetica" w:cstheme="minorHAnsi"/>
          <w:sz w:val="24"/>
          <w:szCs w:val="24"/>
          <w:lang w:val="id-ID"/>
        </w:rPr>
        <w:t>produknya, Pemberi Waralaba berhak untuk melakukan evaluasi Pemberian Waralaba terhadap Penerima Waralaba.</w:t>
      </w:r>
    </w:p>
    <w:p w14:paraId="27A2A728" w14:textId="77777777" w:rsidR="005D174C" w:rsidRPr="00712D3C" w:rsidRDefault="00E60DEE" w:rsidP="00E60DEE">
      <w:pPr>
        <w:pStyle w:val="ListParagraph"/>
        <w:numPr>
          <w:ilvl w:val="0"/>
          <w:numId w:val="1"/>
        </w:numPr>
        <w:spacing w:before="120" w:after="120" w:line="240" w:lineRule="auto"/>
        <w:ind w:left="720" w:hanging="720"/>
        <w:contextualSpacing w:val="0"/>
        <w:jc w:val="both"/>
        <w:rPr>
          <w:rFonts w:ascii="Helvetica" w:eastAsia="Times New Roman" w:hAnsi="Helvetica" w:cstheme="minorHAnsi"/>
          <w:sz w:val="24"/>
          <w:szCs w:val="24"/>
          <w:lang w:val="id-ID"/>
        </w:rPr>
      </w:pPr>
      <w:r w:rsidRPr="00712D3C">
        <w:rPr>
          <w:rFonts w:ascii="Helvetica" w:eastAsia="Times New Roman" w:hAnsi="Helvetica" w:cstheme="minorHAnsi"/>
          <w:sz w:val="24"/>
          <w:szCs w:val="24"/>
          <w:lang w:val="id-ID"/>
        </w:rPr>
        <w:t xml:space="preserve">Pemberian Waralaba dilakukan dengan hak untuk menggunakan </w:t>
      </w:r>
      <w:r w:rsidR="00720326" w:rsidRPr="00712D3C">
        <w:rPr>
          <w:rFonts w:ascii="Helvetica" w:eastAsia="Times New Roman" w:hAnsi="Helvetica" w:cstheme="minorHAnsi"/>
          <w:sz w:val="24"/>
          <w:szCs w:val="24"/>
          <w:lang w:val="id-ID"/>
        </w:rPr>
        <w:t>hak kekayaan intelektual yang melekat pada waralaba</w:t>
      </w:r>
      <w:r w:rsidRPr="00712D3C">
        <w:rPr>
          <w:rFonts w:ascii="Helvetica" w:eastAsia="Times New Roman" w:hAnsi="Helvetica" w:cstheme="minorHAnsi"/>
          <w:sz w:val="24"/>
          <w:szCs w:val="24"/>
          <w:lang w:val="id-ID"/>
        </w:rPr>
        <w:t xml:space="preserve"> tersebut.</w:t>
      </w:r>
    </w:p>
    <w:p w14:paraId="25F362B4" w14:textId="77777777" w:rsidR="005D174C" w:rsidRPr="00712D3C" w:rsidRDefault="005D174C" w:rsidP="00CB23FC">
      <w:pPr>
        <w:autoSpaceDE w:val="0"/>
        <w:autoSpaceDN w:val="0"/>
        <w:adjustRightInd w:val="0"/>
        <w:spacing w:before="240" w:after="0" w:line="240" w:lineRule="auto"/>
        <w:jc w:val="center"/>
        <w:rPr>
          <w:rFonts w:ascii="Helvetica" w:hAnsi="Helvetica" w:cstheme="minorHAnsi"/>
          <w:b/>
          <w:sz w:val="24"/>
          <w:szCs w:val="24"/>
          <w:lang w:val="id-ID"/>
        </w:rPr>
      </w:pPr>
      <w:r w:rsidRPr="00712D3C">
        <w:rPr>
          <w:rFonts w:ascii="Helvetica" w:hAnsi="Helvetica" w:cstheme="minorHAnsi"/>
          <w:b/>
          <w:sz w:val="24"/>
          <w:szCs w:val="24"/>
          <w:lang w:val="id-ID"/>
        </w:rPr>
        <w:t xml:space="preserve">Pasal </w:t>
      </w:r>
      <w:r w:rsidR="00E60DEE" w:rsidRPr="00712D3C">
        <w:rPr>
          <w:rFonts w:ascii="Helvetica" w:hAnsi="Helvetica" w:cstheme="minorHAnsi"/>
          <w:b/>
          <w:sz w:val="24"/>
          <w:szCs w:val="24"/>
          <w:lang w:val="id-ID"/>
        </w:rPr>
        <w:t>4</w:t>
      </w:r>
    </w:p>
    <w:p w14:paraId="051E5D93" w14:textId="77777777" w:rsidR="005D174C" w:rsidRPr="00712D3C" w:rsidRDefault="005D174C" w:rsidP="00CB23FC">
      <w:pPr>
        <w:autoSpaceDE w:val="0"/>
        <w:autoSpaceDN w:val="0"/>
        <w:adjustRightInd w:val="0"/>
        <w:spacing w:after="0" w:line="240" w:lineRule="auto"/>
        <w:jc w:val="center"/>
        <w:rPr>
          <w:rFonts w:ascii="Helvetica" w:hAnsi="Helvetica" w:cstheme="minorHAnsi"/>
          <w:b/>
          <w:sz w:val="24"/>
          <w:szCs w:val="24"/>
          <w:lang w:val="id-ID"/>
        </w:rPr>
      </w:pPr>
      <w:r w:rsidRPr="00712D3C">
        <w:rPr>
          <w:rFonts w:ascii="Helvetica" w:hAnsi="Helvetica" w:cstheme="minorHAnsi"/>
          <w:b/>
          <w:sz w:val="24"/>
          <w:szCs w:val="24"/>
          <w:lang w:val="id-ID"/>
        </w:rPr>
        <w:t>Waralaba</w:t>
      </w:r>
    </w:p>
    <w:p w14:paraId="78F87D22" w14:textId="77777777" w:rsidR="00C03D28" w:rsidRPr="00712D3C" w:rsidRDefault="00C03D28" w:rsidP="00D41CE3">
      <w:pPr>
        <w:pStyle w:val="ListParagraph"/>
        <w:numPr>
          <w:ilvl w:val="0"/>
          <w:numId w:val="10"/>
        </w:numPr>
        <w:spacing w:before="120" w:after="120" w:line="240" w:lineRule="auto"/>
        <w:ind w:hanging="720"/>
        <w:contextualSpacing w:val="0"/>
        <w:jc w:val="both"/>
        <w:rPr>
          <w:rFonts w:ascii="Helvetica" w:eastAsia="Times New Roman" w:hAnsi="Helvetica" w:cstheme="minorHAnsi"/>
          <w:sz w:val="24"/>
          <w:szCs w:val="24"/>
          <w:lang w:val="id-ID"/>
        </w:rPr>
      </w:pPr>
      <w:r w:rsidRPr="00712D3C">
        <w:rPr>
          <w:rFonts w:ascii="Helvetica" w:eastAsia="Times New Roman" w:hAnsi="Helvetica" w:cstheme="minorHAnsi"/>
          <w:sz w:val="24"/>
          <w:szCs w:val="24"/>
          <w:lang w:val="id-ID"/>
        </w:rPr>
        <w:t xml:space="preserve">Waralaba sebagaimana dimaksud dalam Perjanjian ini adalah </w:t>
      </w:r>
      <w:r w:rsidRPr="00712D3C">
        <w:rPr>
          <w:rFonts w:ascii="Helvetica" w:hAnsi="Helvetica" w:cstheme="minorHAnsi"/>
          <w:iCs/>
          <w:sz w:val="24"/>
          <w:szCs w:val="24"/>
          <w:lang w:val="id-ID"/>
        </w:rPr>
        <w:t xml:space="preserve">hak khusus yang dimiliki oleh Pemberi Waralaba terhadap sistem bisnis dengan ciri khas usaha dalam rangka memasarkan barangnya yang telah terbukti berhasil dan dapat dimanfaatkan dan/atau digunakan oleh pihak lain berdasarkan </w:t>
      </w:r>
      <w:r w:rsidR="00D415A2" w:rsidRPr="00712D3C">
        <w:rPr>
          <w:rFonts w:ascii="Helvetica" w:hAnsi="Helvetica" w:cstheme="minorHAnsi"/>
          <w:iCs/>
          <w:sz w:val="24"/>
          <w:szCs w:val="24"/>
          <w:lang w:val="id-ID"/>
        </w:rPr>
        <w:t>Perjanjian ini</w:t>
      </w:r>
      <w:r w:rsidRPr="00712D3C">
        <w:rPr>
          <w:rFonts w:ascii="Helvetica" w:hAnsi="Helvetica" w:cstheme="minorHAnsi"/>
          <w:iCs/>
          <w:sz w:val="24"/>
          <w:szCs w:val="24"/>
          <w:lang w:val="id-ID"/>
        </w:rPr>
        <w:t xml:space="preserve"> (“</w:t>
      </w:r>
      <w:r w:rsidRPr="00712D3C">
        <w:rPr>
          <w:rFonts w:ascii="Helvetica" w:hAnsi="Helvetica" w:cstheme="minorHAnsi"/>
          <w:b/>
          <w:iCs/>
          <w:sz w:val="24"/>
          <w:szCs w:val="24"/>
          <w:lang w:val="id-ID"/>
        </w:rPr>
        <w:t>Waralaba</w:t>
      </w:r>
      <w:r w:rsidRPr="00712D3C">
        <w:rPr>
          <w:rFonts w:ascii="Helvetica" w:hAnsi="Helvetica" w:cstheme="minorHAnsi"/>
          <w:iCs/>
          <w:sz w:val="24"/>
          <w:szCs w:val="24"/>
          <w:lang w:val="id-ID"/>
        </w:rPr>
        <w:t>”).</w:t>
      </w:r>
      <w:r w:rsidRPr="00712D3C">
        <w:rPr>
          <w:rFonts w:ascii="Helvetica" w:hAnsi="Helvetica" w:cstheme="minorHAnsi"/>
          <w:sz w:val="24"/>
          <w:szCs w:val="24"/>
          <w:lang w:val="id-ID"/>
        </w:rPr>
        <w:t xml:space="preserve"> </w:t>
      </w:r>
    </w:p>
    <w:p w14:paraId="6FE56C0C" w14:textId="77777777" w:rsidR="00C03D28" w:rsidRPr="00712D3C" w:rsidRDefault="00C03D28" w:rsidP="00D41CE3">
      <w:pPr>
        <w:pStyle w:val="ListParagraph"/>
        <w:numPr>
          <w:ilvl w:val="0"/>
          <w:numId w:val="10"/>
        </w:numPr>
        <w:spacing w:before="120" w:after="120" w:line="240" w:lineRule="auto"/>
        <w:ind w:hanging="720"/>
        <w:contextualSpacing w:val="0"/>
        <w:jc w:val="both"/>
        <w:rPr>
          <w:rFonts w:ascii="Helvetica" w:eastAsia="Times New Roman" w:hAnsi="Helvetica" w:cstheme="minorHAnsi"/>
          <w:sz w:val="24"/>
          <w:szCs w:val="24"/>
          <w:lang w:val="id-ID"/>
        </w:rPr>
      </w:pPr>
      <w:r w:rsidRPr="00712D3C">
        <w:rPr>
          <w:rFonts w:ascii="Helvetica" w:hAnsi="Helvetica" w:cstheme="minorHAnsi"/>
          <w:sz w:val="24"/>
          <w:szCs w:val="24"/>
          <w:lang w:val="id-ID"/>
        </w:rPr>
        <w:t xml:space="preserve">Waralaba memiliki </w:t>
      </w:r>
      <w:r w:rsidR="00401A0C" w:rsidRPr="00712D3C">
        <w:rPr>
          <w:rFonts w:ascii="Helvetica" w:hAnsi="Helvetica" w:cstheme="minorHAnsi"/>
          <w:sz w:val="24"/>
          <w:szCs w:val="24"/>
        </w:rPr>
        <w:t>k</w:t>
      </w:r>
      <w:proofErr w:type="spellStart"/>
      <w:r w:rsidRPr="00712D3C">
        <w:rPr>
          <w:rFonts w:ascii="Helvetica" w:hAnsi="Helvetica" w:cstheme="minorHAnsi"/>
          <w:sz w:val="24"/>
          <w:szCs w:val="24"/>
          <w:lang w:val="id-ID"/>
        </w:rPr>
        <w:t>riteria</w:t>
      </w:r>
      <w:proofErr w:type="spellEnd"/>
      <w:r w:rsidRPr="00712D3C">
        <w:rPr>
          <w:rFonts w:ascii="Helvetica" w:hAnsi="Helvetica" w:cstheme="minorHAnsi"/>
          <w:sz w:val="24"/>
          <w:szCs w:val="24"/>
          <w:lang w:val="id-ID"/>
        </w:rPr>
        <w:t xml:space="preserve"> sebagai berikut</w:t>
      </w:r>
      <w:r w:rsidR="00401A0C" w:rsidRPr="00712D3C">
        <w:rPr>
          <w:rFonts w:ascii="Helvetica" w:hAnsi="Helvetica" w:cstheme="minorHAnsi"/>
          <w:sz w:val="24"/>
          <w:szCs w:val="24"/>
        </w:rPr>
        <w:t>.</w:t>
      </w:r>
    </w:p>
    <w:p w14:paraId="4F6EFB60" w14:textId="77777777" w:rsidR="005730AF" w:rsidRPr="00712D3C" w:rsidRDefault="00C03D28" w:rsidP="00D41CE3">
      <w:pPr>
        <w:pStyle w:val="ListParagraph"/>
        <w:numPr>
          <w:ilvl w:val="0"/>
          <w:numId w:val="21"/>
        </w:numPr>
        <w:spacing w:before="120" w:after="120" w:line="240" w:lineRule="auto"/>
        <w:ind w:hanging="720"/>
        <w:contextualSpacing w:val="0"/>
        <w:jc w:val="both"/>
        <w:rPr>
          <w:rFonts w:ascii="Helvetica" w:eastAsia="Times New Roman" w:hAnsi="Helvetica" w:cstheme="minorHAnsi"/>
          <w:sz w:val="24"/>
          <w:szCs w:val="24"/>
          <w:lang w:val="id-ID"/>
        </w:rPr>
      </w:pPr>
      <w:r w:rsidRPr="00712D3C">
        <w:rPr>
          <w:rFonts w:ascii="Helvetica" w:hAnsi="Helvetica" w:cstheme="minorHAnsi"/>
          <w:bCs/>
          <w:sz w:val="24"/>
          <w:szCs w:val="24"/>
          <w:lang w:val="id-ID"/>
        </w:rPr>
        <w:lastRenderedPageBreak/>
        <w:t xml:space="preserve">Memiliki ciri khas usaha </w:t>
      </w:r>
      <w:r w:rsidR="00137408" w:rsidRPr="00712D3C">
        <w:rPr>
          <w:rFonts w:ascii="Helvetica" w:hAnsi="Helvetica" w:cstheme="minorHAnsi"/>
          <w:bCs/>
          <w:sz w:val="24"/>
          <w:szCs w:val="24"/>
          <w:lang w:val="id-ID"/>
        </w:rPr>
        <w:t xml:space="preserve">dalam </w:t>
      </w:r>
      <w:r w:rsidR="00401A0C" w:rsidRPr="00712D3C">
        <w:rPr>
          <w:rFonts w:ascii="Helvetica" w:hAnsi="Helvetica" w:cstheme="minorHAnsi"/>
          <w:bCs/>
          <w:sz w:val="24"/>
          <w:szCs w:val="24"/>
          <w:lang w:val="id-ID"/>
        </w:rPr>
        <w:t>kegiatan usaha</w:t>
      </w:r>
      <w:r w:rsidR="00137408" w:rsidRPr="00712D3C">
        <w:rPr>
          <w:rFonts w:ascii="Helvetica" w:hAnsi="Helvetica" w:cstheme="minorHAnsi"/>
          <w:bCs/>
          <w:sz w:val="24"/>
          <w:szCs w:val="24"/>
          <w:lang w:val="id-ID"/>
        </w:rPr>
        <w:t xml:space="preserve"> </w:t>
      </w:r>
      <w:r w:rsidRPr="00712D3C">
        <w:rPr>
          <w:rFonts w:ascii="Helvetica" w:hAnsi="Helvetica" w:cstheme="minorHAnsi"/>
          <w:sz w:val="24"/>
          <w:szCs w:val="24"/>
          <w:lang w:val="id-ID"/>
        </w:rPr>
        <w:t>yang merupakan keunggulan atau perbedaan yang tidak mudah ditiru jika dibandingkan dengan usaha lain yang sejenis baik ciri khas produksi, manajemen</w:t>
      </w:r>
      <w:r w:rsidR="007D61B3" w:rsidRPr="00712D3C">
        <w:rPr>
          <w:rFonts w:ascii="Helvetica" w:hAnsi="Helvetica" w:cstheme="minorHAnsi"/>
          <w:sz w:val="24"/>
          <w:szCs w:val="24"/>
        </w:rPr>
        <w:t>,</w:t>
      </w:r>
      <w:r w:rsidRPr="00712D3C">
        <w:rPr>
          <w:rFonts w:ascii="Helvetica" w:hAnsi="Helvetica" w:cstheme="minorHAnsi"/>
          <w:sz w:val="24"/>
          <w:szCs w:val="24"/>
          <w:lang w:val="id-ID"/>
        </w:rPr>
        <w:t xml:space="preserve"> maupun distribusi, yaitu </w:t>
      </w:r>
      <w:r w:rsidR="00137408" w:rsidRPr="00712D3C">
        <w:rPr>
          <w:rFonts w:ascii="Helvetica" w:hAnsi="Helvetica" w:cstheme="minorHAnsi"/>
          <w:sz w:val="24"/>
          <w:szCs w:val="24"/>
          <w:lang w:val="id-ID"/>
        </w:rPr>
        <w:t>berupa</w:t>
      </w:r>
      <w:r w:rsidR="005730AF" w:rsidRPr="00712D3C">
        <w:rPr>
          <w:rFonts w:ascii="Helvetica" w:hAnsi="Helvetica" w:cstheme="minorHAnsi"/>
          <w:sz w:val="24"/>
          <w:szCs w:val="24"/>
          <w:lang w:val="id-ID"/>
        </w:rPr>
        <w:t>:</w:t>
      </w:r>
    </w:p>
    <w:p w14:paraId="6FAE64D1" w14:textId="77777777" w:rsidR="005730AF" w:rsidRPr="00712D3C" w:rsidRDefault="005730AF" w:rsidP="005730AF">
      <w:pPr>
        <w:pStyle w:val="ListParagraph"/>
        <w:numPr>
          <w:ilvl w:val="2"/>
          <w:numId w:val="22"/>
        </w:numPr>
        <w:spacing w:before="120" w:after="120" w:line="240" w:lineRule="auto"/>
        <w:ind w:left="2160" w:hanging="540"/>
        <w:contextualSpacing w:val="0"/>
        <w:jc w:val="both"/>
        <w:rPr>
          <w:rFonts w:ascii="Helvetica" w:eastAsia="Times New Roman" w:hAnsi="Helvetica" w:cstheme="minorHAnsi"/>
          <w:sz w:val="24"/>
          <w:szCs w:val="24"/>
          <w:lang w:val="id-ID"/>
        </w:rPr>
      </w:pPr>
      <w:r w:rsidRPr="00712D3C">
        <w:rPr>
          <w:rFonts w:ascii="Helvetica" w:hAnsi="Helvetica" w:cstheme="minorHAnsi"/>
          <w:bCs/>
          <w:sz w:val="24"/>
          <w:szCs w:val="24"/>
          <w:lang w:val="id-ID"/>
        </w:rPr>
        <w:t>__________________________________________________________.</w:t>
      </w:r>
    </w:p>
    <w:p w14:paraId="105EA90E" w14:textId="77777777" w:rsidR="005730AF" w:rsidRPr="00712D3C" w:rsidRDefault="005730AF" w:rsidP="005730AF">
      <w:pPr>
        <w:pStyle w:val="ListParagraph"/>
        <w:numPr>
          <w:ilvl w:val="0"/>
          <w:numId w:val="22"/>
        </w:numPr>
        <w:spacing w:before="120" w:after="120" w:line="240" w:lineRule="auto"/>
        <w:ind w:left="2160" w:hanging="540"/>
        <w:contextualSpacing w:val="0"/>
        <w:jc w:val="both"/>
        <w:rPr>
          <w:rFonts w:ascii="Helvetica" w:eastAsia="Times New Roman" w:hAnsi="Helvetica" w:cstheme="minorHAnsi"/>
          <w:sz w:val="24"/>
          <w:szCs w:val="24"/>
          <w:lang w:val="id-ID"/>
        </w:rPr>
      </w:pPr>
      <w:r w:rsidRPr="00712D3C">
        <w:rPr>
          <w:rFonts w:ascii="Helvetica" w:hAnsi="Helvetica" w:cstheme="minorHAnsi"/>
          <w:bCs/>
          <w:sz w:val="24"/>
          <w:szCs w:val="24"/>
          <w:lang w:val="id-ID"/>
        </w:rPr>
        <w:t>__________________________________________________________.</w:t>
      </w:r>
    </w:p>
    <w:p w14:paraId="1A882C9E" w14:textId="77777777" w:rsidR="005730AF" w:rsidRPr="00712D3C" w:rsidRDefault="005730AF" w:rsidP="005730AF">
      <w:pPr>
        <w:pStyle w:val="ListParagraph"/>
        <w:numPr>
          <w:ilvl w:val="0"/>
          <w:numId w:val="22"/>
        </w:numPr>
        <w:spacing w:before="120" w:after="120" w:line="240" w:lineRule="auto"/>
        <w:ind w:left="2160" w:hanging="540"/>
        <w:contextualSpacing w:val="0"/>
        <w:jc w:val="both"/>
        <w:rPr>
          <w:rFonts w:ascii="Helvetica" w:eastAsia="Times New Roman" w:hAnsi="Helvetica" w:cstheme="minorHAnsi"/>
          <w:sz w:val="24"/>
          <w:szCs w:val="24"/>
          <w:lang w:val="id-ID"/>
        </w:rPr>
      </w:pPr>
      <w:r w:rsidRPr="00712D3C">
        <w:rPr>
          <w:rFonts w:ascii="Helvetica" w:hAnsi="Helvetica" w:cstheme="minorHAnsi"/>
          <w:bCs/>
          <w:sz w:val="24"/>
          <w:szCs w:val="24"/>
          <w:lang w:val="id-ID"/>
        </w:rPr>
        <w:t>__________________________________________________________.</w:t>
      </w:r>
    </w:p>
    <w:p w14:paraId="75247B84" w14:textId="77777777" w:rsidR="00C03D28" w:rsidRPr="00712D3C" w:rsidRDefault="00C03D28" w:rsidP="00D41CE3">
      <w:pPr>
        <w:pStyle w:val="ListParagraph"/>
        <w:numPr>
          <w:ilvl w:val="0"/>
          <w:numId w:val="21"/>
        </w:numPr>
        <w:spacing w:before="120" w:after="120" w:line="240" w:lineRule="auto"/>
        <w:ind w:hanging="720"/>
        <w:contextualSpacing w:val="0"/>
        <w:jc w:val="both"/>
        <w:rPr>
          <w:rFonts w:ascii="Helvetica" w:eastAsia="Times New Roman" w:hAnsi="Helvetica" w:cstheme="minorHAnsi"/>
          <w:sz w:val="24"/>
          <w:szCs w:val="24"/>
          <w:lang w:val="id-ID"/>
        </w:rPr>
      </w:pPr>
      <w:r w:rsidRPr="00712D3C">
        <w:rPr>
          <w:rFonts w:ascii="Helvetica" w:hAnsi="Helvetica" w:cstheme="minorHAnsi"/>
          <w:bCs/>
          <w:sz w:val="24"/>
          <w:szCs w:val="24"/>
          <w:lang w:val="id-ID"/>
        </w:rPr>
        <w:t>T</w:t>
      </w:r>
      <w:r w:rsidRPr="00712D3C">
        <w:rPr>
          <w:rFonts w:ascii="Helvetica" w:hAnsi="Helvetica" w:cstheme="minorHAnsi"/>
          <w:sz w:val="24"/>
          <w:szCs w:val="24"/>
          <w:lang w:val="id-ID"/>
        </w:rPr>
        <w:t>elah memiliki pengalaman usaha selama lebih dari 5 (lima) tahun dan karenanya telah memiliki kiat-kiat khusus dalam mengatasi masalah-masalah dalam menjalankan usaha.</w:t>
      </w:r>
    </w:p>
    <w:p w14:paraId="13A37A28" w14:textId="77777777" w:rsidR="00C03D28" w:rsidRPr="00712D3C" w:rsidRDefault="00C03D28" w:rsidP="00D41CE3">
      <w:pPr>
        <w:pStyle w:val="ListParagraph"/>
        <w:numPr>
          <w:ilvl w:val="0"/>
          <w:numId w:val="21"/>
        </w:numPr>
        <w:spacing w:before="120" w:after="120" w:line="240" w:lineRule="auto"/>
        <w:ind w:hanging="720"/>
        <w:contextualSpacing w:val="0"/>
        <w:jc w:val="both"/>
        <w:rPr>
          <w:rFonts w:ascii="Helvetica" w:eastAsia="Times New Roman" w:hAnsi="Helvetica" w:cstheme="minorHAnsi"/>
          <w:sz w:val="24"/>
          <w:szCs w:val="24"/>
          <w:lang w:val="id-ID"/>
        </w:rPr>
      </w:pPr>
      <w:r w:rsidRPr="00712D3C">
        <w:rPr>
          <w:rFonts w:ascii="Helvetica" w:hAnsi="Helvetica" w:cstheme="minorHAnsi"/>
          <w:bCs/>
          <w:sz w:val="24"/>
          <w:szCs w:val="24"/>
          <w:lang w:val="id-ID"/>
        </w:rPr>
        <w:t xml:space="preserve">Mempunyai standar pelayanan dan barang yang dibuat secara tertulis dalam bentuk </w:t>
      </w:r>
      <w:proofErr w:type="spellStart"/>
      <w:r w:rsidR="007D61B3" w:rsidRPr="00712D3C">
        <w:rPr>
          <w:rFonts w:ascii="Helvetica" w:hAnsi="Helvetica" w:cstheme="minorHAnsi"/>
          <w:i/>
          <w:iCs/>
          <w:sz w:val="24"/>
          <w:szCs w:val="24"/>
          <w:lang w:val="id-ID"/>
        </w:rPr>
        <w:t>standard</w:t>
      </w:r>
      <w:proofErr w:type="spellEnd"/>
      <w:r w:rsidR="007D61B3" w:rsidRPr="00712D3C">
        <w:rPr>
          <w:rFonts w:ascii="Helvetica" w:hAnsi="Helvetica" w:cstheme="minorHAnsi"/>
          <w:i/>
          <w:iCs/>
          <w:sz w:val="24"/>
          <w:szCs w:val="24"/>
          <w:lang w:val="id-ID"/>
        </w:rPr>
        <w:t xml:space="preserve"> </w:t>
      </w:r>
      <w:proofErr w:type="spellStart"/>
      <w:r w:rsidR="007D61B3" w:rsidRPr="00712D3C">
        <w:rPr>
          <w:rFonts w:ascii="Helvetica" w:hAnsi="Helvetica" w:cstheme="minorHAnsi"/>
          <w:i/>
          <w:iCs/>
          <w:sz w:val="24"/>
          <w:szCs w:val="24"/>
          <w:lang w:val="id-ID"/>
        </w:rPr>
        <w:t>operation</w:t>
      </w:r>
      <w:proofErr w:type="spellEnd"/>
      <w:r w:rsidR="007D61B3" w:rsidRPr="00712D3C">
        <w:rPr>
          <w:rFonts w:ascii="Helvetica" w:hAnsi="Helvetica" w:cstheme="minorHAnsi"/>
          <w:i/>
          <w:iCs/>
          <w:sz w:val="24"/>
          <w:szCs w:val="24"/>
          <w:lang w:val="id-ID"/>
        </w:rPr>
        <w:t xml:space="preserve"> pro</w:t>
      </w:r>
      <w:r w:rsidR="007D61B3" w:rsidRPr="00712D3C">
        <w:rPr>
          <w:rFonts w:ascii="Helvetica" w:hAnsi="Helvetica" w:cstheme="minorHAnsi"/>
          <w:i/>
          <w:iCs/>
          <w:sz w:val="24"/>
          <w:szCs w:val="24"/>
        </w:rPr>
        <w:t>c</w:t>
      </w:r>
      <w:proofErr w:type="spellStart"/>
      <w:r w:rsidR="007D61B3" w:rsidRPr="00712D3C">
        <w:rPr>
          <w:rFonts w:ascii="Helvetica" w:hAnsi="Helvetica" w:cstheme="minorHAnsi"/>
          <w:i/>
          <w:iCs/>
          <w:sz w:val="24"/>
          <w:szCs w:val="24"/>
          <w:lang w:val="id-ID"/>
        </w:rPr>
        <w:t>edure</w:t>
      </w:r>
      <w:proofErr w:type="spellEnd"/>
      <w:r w:rsidR="007D61B3" w:rsidRPr="00712D3C">
        <w:rPr>
          <w:rFonts w:ascii="Helvetica" w:hAnsi="Helvetica" w:cstheme="minorHAnsi"/>
          <w:sz w:val="24"/>
          <w:szCs w:val="24"/>
          <w:lang w:val="id-ID"/>
        </w:rPr>
        <w:t xml:space="preserve"> </w:t>
      </w:r>
      <w:r w:rsidRPr="00712D3C">
        <w:rPr>
          <w:rFonts w:ascii="Helvetica" w:hAnsi="Helvetica" w:cstheme="minorHAnsi"/>
          <w:sz w:val="24"/>
          <w:szCs w:val="24"/>
          <w:lang w:val="id-ID"/>
        </w:rPr>
        <w:t xml:space="preserve">(SOP). </w:t>
      </w:r>
    </w:p>
    <w:p w14:paraId="0192061C" w14:textId="77777777" w:rsidR="00C03D28" w:rsidRPr="00712D3C" w:rsidRDefault="00C03D28" w:rsidP="00D41CE3">
      <w:pPr>
        <w:pStyle w:val="ListParagraph"/>
        <w:numPr>
          <w:ilvl w:val="0"/>
          <w:numId w:val="21"/>
        </w:numPr>
        <w:spacing w:before="120" w:after="120" w:line="240" w:lineRule="auto"/>
        <w:ind w:hanging="720"/>
        <w:contextualSpacing w:val="0"/>
        <w:jc w:val="both"/>
        <w:rPr>
          <w:rFonts w:ascii="Helvetica" w:eastAsia="Times New Roman" w:hAnsi="Helvetica" w:cstheme="minorHAnsi"/>
          <w:sz w:val="24"/>
          <w:szCs w:val="24"/>
          <w:lang w:val="id-ID"/>
        </w:rPr>
      </w:pPr>
      <w:r w:rsidRPr="00712D3C">
        <w:rPr>
          <w:rFonts w:ascii="Helvetica" w:hAnsi="Helvetica" w:cstheme="minorHAnsi"/>
          <w:bCs/>
          <w:sz w:val="24"/>
          <w:szCs w:val="24"/>
          <w:lang w:val="id-ID"/>
        </w:rPr>
        <w:t>Mudah diajarkan dan diaplikasikan kepada Penerima Waralaba.</w:t>
      </w:r>
    </w:p>
    <w:p w14:paraId="5A010EC7" w14:textId="77777777" w:rsidR="00137408" w:rsidRPr="00712D3C" w:rsidRDefault="00C03D28" w:rsidP="00137408">
      <w:pPr>
        <w:pStyle w:val="ListParagraph"/>
        <w:numPr>
          <w:ilvl w:val="0"/>
          <w:numId w:val="21"/>
        </w:numPr>
        <w:spacing w:before="120" w:after="120" w:line="240" w:lineRule="auto"/>
        <w:ind w:hanging="720"/>
        <w:contextualSpacing w:val="0"/>
        <w:jc w:val="both"/>
        <w:rPr>
          <w:rFonts w:ascii="Helvetica" w:eastAsia="Times New Roman" w:hAnsi="Helvetica" w:cstheme="minorHAnsi"/>
          <w:sz w:val="24"/>
          <w:szCs w:val="24"/>
          <w:lang w:val="id-ID"/>
        </w:rPr>
      </w:pPr>
      <w:r w:rsidRPr="00712D3C">
        <w:rPr>
          <w:rFonts w:ascii="Helvetica" w:hAnsi="Helvetica" w:cstheme="minorHAnsi"/>
          <w:bCs/>
          <w:sz w:val="24"/>
          <w:szCs w:val="24"/>
          <w:lang w:val="id-ID"/>
        </w:rPr>
        <w:t xml:space="preserve">Memiliki dukungan yang berkesinambungan kepada Penerima Waralaba dalam bentuk </w:t>
      </w:r>
      <w:r w:rsidR="00137408" w:rsidRPr="00712D3C">
        <w:rPr>
          <w:rFonts w:ascii="Helvetica" w:hAnsi="Helvetica" w:cstheme="minorHAnsi"/>
          <w:bCs/>
          <w:sz w:val="24"/>
          <w:szCs w:val="24"/>
          <w:lang w:val="id-ID"/>
        </w:rPr>
        <w:t>peralatan, perlengkapan, pelatihan</w:t>
      </w:r>
      <w:r w:rsidR="00BD0906" w:rsidRPr="00712D3C">
        <w:rPr>
          <w:rFonts w:ascii="Helvetica" w:hAnsi="Helvetica" w:cstheme="minorHAnsi"/>
          <w:bCs/>
          <w:sz w:val="24"/>
          <w:szCs w:val="24"/>
        </w:rPr>
        <w:t>,</w:t>
      </w:r>
      <w:r w:rsidR="00137408" w:rsidRPr="00712D3C">
        <w:rPr>
          <w:rFonts w:ascii="Helvetica" w:hAnsi="Helvetica" w:cstheme="minorHAnsi"/>
          <w:bCs/>
          <w:sz w:val="24"/>
          <w:szCs w:val="24"/>
          <w:lang w:val="id-ID"/>
        </w:rPr>
        <w:t xml:space="preserve"> dan promosi</w:t>
      </w:r>
      <w:r w:rsidRPr="00712D3C">
        <w:rPr>
          <w:rFonts w:ascii="Helvetica" w:hAnsi="Helvetica" w:cstheme="minorHAnsi"/>
          <w:bCs/>
          <w:sz w:val="24"/>
          <w:szCs w:val="24"/>
          <w:lang w:val="id-ID"/>
        </w:rPr>
        <w:t>.</w:t>
      </w:r>
    </w:p>
    <w:p w14:paraId="75A0C162" w14:textId="77777777" w:rsidR="00137408" w:rsidRPr="00712D3C" w:rsidRDefault="00C03D28" w:rsidP="00137408">
      <w:pPr>
        <w:pStyle w:val="ListParagraph"/>
        <w:numPr>
          <w:ilvl w:val="0"/>
          <w:numId w:val="21"/>
        </w:numPr>
        <w:spacing w:before="120" w:after="120" w:line="240" w:lineRule="auto"/>
        <w:ind w:hanging="720"/>
        <w:contextualSpacing w:val="0"/>
        <w:jc w:val="both"/>
        <w:rPr>
          <w:rFonts w:ascii="Helvetica" w:eastAsia="Times New Roman" w:hAnsi="Helvetica" w:cstheme="minorHAnsi"/>
          <w:sz w:val="24"/>
          <w:szCs w:val="24"/>
          <w:lang w:val="id-ID"/>
        </w:rPr>
      </w:pPr>
      <w:r w:rsidRPr="00712D3C">
        <w:rPr>
          <w:rFonts w:ascii="Helvetica" w:hAnsi="Helvetica" w:cstheme="minorHAnsi"/>
          <w:bCs/>
          <w:sz w:val="24"/>
          <w:szCs w:val="24"/>
          <w:lang w:val="id-ID"/>
        </w:rPr>
        <w:t xml:space="preserve">Memiliki </w:t>
      </w:r>
      <w:r w:rsidR="00BD0906" w:rsidRPr="00712D3C">
        <w:rPr>
          <w:rFonts w:ascii="Helvetica" w:hAnsi="Helvetica" w:cstheme="minorHAnsi"/>
          <w:bCs/>
          <w:sz w:val="24"/>
          <w:szCs w:val="24"/>
          <w:lang w:val="id-ID"/>
        </w:rPr>
        <w:t xml:space="preserve">hak kekayaan intelektual </w:t>
      </w:r>
      <w:r w:rsidRPr="00712D3C">
        <w:rPr>
          <w:rFonts w:ascii="Helvetica" w:hAnsi="Helvetica" w:cstheme="minorHAnsi"/>
          <w:bCs/>
          <w:sz w:val="24"/>
          <w:szCs w:val="24"/>
          <w:lang w:val="id-ID"/>
        </w:rPr>
        <w:t>(HKI</w:t>
      </w:r>
      <w:r w:rsidR="00137408" w:rsidRPr="00712D3C">
        <w:rPr>
          <w:rFonts w:ascii="Helvetica" w:hAnsi="Helvetica" w:cstheme="minorHAnsi"/>
          <w:bCs/>
          <w:sz w:val="24"/>
          <w:szCs w:val="24"/>
          <w:lang w:val="id-ID"/>
        </w:rPr>
        <w:t>) yang antara lain terdiri dari:</w:t>
      </w:r>
    </w:p>
    <w:p w14:paraId="3327B0C8" w14:textId="77777777" w:rsidR="00C03D28" w:rsidRPr="00712D3C" w:rsidRDefault="006A5F7F" w:rsidP="00137408">
      <w:pPr>
        <w:pStyle w:val="ListParagraph"/>
        <w:numPr>
          <w:ilvl w:val="2"/>
          <w:numId w:val="22"/>
        </w:numPr>
        <w:spacing w:before="120" w:after="120" w:line="240" w:lineRule="auto"/>
        <w:ind w:left="2160" w:hanging="540"/>
        <w:contextualSpacing w:val="0"/>
        <w:jc w:val="both"/>
        <w:rPr>
          <w:rFonts w:ascii="Helvetica" w:eastAsia="Times New Roman" w:hAnsi="Helvetica" w:cstheme="minorHAnsi"/>
          <w:sz w:val="24"/>
          <w:szCs w:val="24"/>
          <w:lang w:val="id-ID"/>
        </w:rPr>
      </w:pPr>
      <w:r w:rsidRPr="00712D3C">
        <w:rPr>
          <w:rFonts w:ascii="Helvetica" w:hAnsi="Helvetica" w:cstheme="minorHAnsi"/>
          <w:bCs/>
          <w:sz w:val="24"/>
          <w:szCs w:val="24"/>
          <w:lang w:val="id-ID"/>
        </w:rPr>
        <w:t xml:space="preserve">Hak </w:t>
      </w:r>
      <w:r w:rsidR="00BD0906" w:rsidRPr="00712D3C">
        <w:rPr>
          <w:rFonts w:ascii="Helvetica" w:hAnsi="Helvetica" w:cstheme="minorHAnsi"/>
          <w:bCs/>
          <w:sz w:val="24"/>
          <w:szCs w:val="24"/>
        </w:rPr>
        <w:t>c</w:t>
      </w:r>
      <w:proofErr w:type="spellStart"/>
      <w:r w:rsidRPr="00712D3C">
        <w:rPr>
          <w:rFonts w:ascii="Helvetica" w:hAnsi="Helvetica" w:cstheme="minorHAnsi"/>
          <w:bCs/>
          <w:sz w:val="24"/>
          <w:szCs w:val="24"/>
          <w:lang w:val="id-ID"/>
        </w:rPr>
        <w:t>ipta</w:t>
      </w:r>
      <w:proofErr w:type="spellEnd"/>
      <w:r w:rsidRPr="00712D3C">
        <w:rPr>
          <w:rFonts w:ascii="Helvetica" w:hAnsi="Helvetica" w:cstheme="minorHAnsi"/>
          <w:bCs/>
          <w:sz w:val="24"/>
          <w:szCs w:val="24"/>
          <w:lang w:val="id-ID"/>
        </w:rPr>
        <w:t xml:space="preserve"> atas _______________________ yang </w:t>
      </w:r>
      <w:r w:rsidR="00C03D28" w:rsidRPr="00712D3C">
        <w:rPr>
          <w:rFonts w:ascii="Helvetica" w:hAnsi="Helvetica" w:cstheme="minorHAnsi"/>
          <w:bCs/>
          <w:sz w:val="24"/>
          <w:szCs w:val="24"/>
          <w:lang w:val="id-ID"/>
        </w:rPr>
        <w:t>telah terdaftar</w:t>
      </w:r>
      <w:r w:rsidRPr="00712D3C">
        <w:rPr>
          <w:rFonts w:ascii="Helvetica" w:hAnsi="Helvetica" w:cstheme="minorHAnsi"/>
          <w:bCs/>
          <w:sz w:val="24"/>
          <w:szCs w:val="24"/>
          <w:lang w:val="id-ID"/>
        </w:rPr>
        <w:t>.</w:t>
      </w:r>
    </w:p>
    <w:p w14:paraId="14B5BCF4" w14:textId="77777777" w:rsidR="006A5F7F" w:rsidRPr="00712D3C" w:rsidRDefault="006A5F7F" w:rsidP="00D41CE3">
      <w:pPr>
        <w:pStyle w:val="ListParagraph"/>
        <w:numPr>
          <w:ilvl w:val="0"/>
          <w:numId w:val="22"/>
        </w:numPr>
        <w:spacing w:before="120" w:after="120" w:line="240" w:lineRule="auto"/>
        <w:ind w:left="2160" w:hanging="540"/>
        <w:contextualSpacing w:val="0"/>
        <w:jc w:val="both"/>
        <w:rPr>
          <w:rFonts w:ascii="Helvetica" w:eastAsia="Times New Roman" w:hAnsi="Helvetica" w:cstheme="minorHAnsi"/>
          <w:sz w:val="24"/>
          <w:szCs w:val="24"/>
          <w:lang w:val="id-ID"/>
        </w:rPr>
      </w:pPr>
      <w:r w:rsidRPr="00712D3C">
        <w:rPr>
          <w:rFonts w:ascii="Helvetica" w:hAnsi="Helvetica" w:cstheme="minorHAnsi"/>
          <w:bCs/>
          <w:sz w:val="24"/>
          <w:szCs w:val="24"/>
          <w:lang w:val="id-ID"/>
        </w:rPr>
        <w:t xml:space="preserve">Hak </w:t>
      </w:r>
      <w:r w:rsidR="00BD0906" w:rsidRPr="00712D3C">
        <w:rPr>
          <w:rFonts w:ascii="Helvetica" w:hAnsi="Helvetica" w:cstheme="minorHAnsi"/>
          <w:bCs/>
          <w:sz w:val="24"/>
          <w:szCs w:val="24"/>
        </w:rPr>
        <w:t>m</w:t>
      </w:r>
      <w:proofErr w:type="spellStart"/>
      <w:r w:rsidRPr="00712D3C">
        <w:rPr>
          <w:rFonts w:ascii="Helvetica" w:hAnsi="Helvetica" w:cstheme="minorHAnsi"/>
          <w:bCs/>
          <w:sz w:val="24"/>
          <w:szCs w:val="24"/>
          <w:lang w:val="id-ID"/>
        </w:rPr>
        <w:t>erek</w:t>
      </w:r>
      <w:proofErr w:type="spellEnd"/>
      <w:r w:rsidRPr="00712D3C">
        <w:rPr>
          <w:rFonts w:ascii="Helvetica" w:hAnsi="Helvetica" w:cstheme="minorHAnsi"/>
          <w:bCs/>
          <w:sz w:val="24"/>
          <w:szCs w:val="24"/>
          <w:lang w:val="id-ID"/>
        </w:rPr>
        <w:t xml:space="preserve"> atas </w:t>
      </w:r>
      <w:r w:rsidR="00BD0906" w:rsidRPr="00712D3C">
        <w:rPr>
          <w:rFonts w:ascii="Helvetica" w:hAnsi="Helvetica" w:cstheme="minorHAnsi"/>
          <w:bCs/>
          <w:sz w:val="24"/>
          <w:szCs w:val="24"/>
        </w:rPr>
        <w:t>m</w:t>
      </w:r>
      <w:proofErr w:type="spellStart"/>
      <w:r w:rsidRPr="00712D3C">
        <w:rPr>
          <w:rFonts w:ascii="Helvetica" w:hAnsi="Helvetica" w:cstheme="minorHAnsi"/>
          <w:bCs/>
          <w:sz w:val="24"/>
          <w:szCs w:val="24"/>
          <w:lang w:val="id-ID"/>
        </w:rPr>
        <w:t>erek</w:t>
      </w:r>
      <w:proofErr w:type="spellEnd"/>
      <w:r w:rsidRPr="00712D3C">
        <w:rPr>
          <w:rFonts w:ascii="Helvetica" w:hAnsi="Helvetica" w:cstheme="minorHAnsi"/>
          <w:bCs/>
          <w:sz w:val="24"/>
          <w:szCs w:val="24"/>
          <w:lang w:val="id-ID"/>
        </w:rPr>
        <w:t xml:space="preserve"> ____________________ yang telah terdaftar.</w:t>
      </w:r>
    </w:p>
    <w:p w14:paraId="1B1E9D62" w14:textId="77777777" w:rsidR="006A5F7F" w:rsidRPr="00712D3C" w:rsidRDefault="006A5F7F" w:rsidP="00D41CE3">
      <w:pPr>
        <w:pStyle w:val="ListParagraph"/>
        <w:numPr>
          <w:ilvl w:val="0"/>
          <w:numId w:val="22"/>
        </w:numPr>
        <w:spacing w:before="120" w:after="120" w:line="240" w:lineRule="auto"/>
        <w:ind w:left="2160" w:hanging="540"/>
        <w:contextualSpacing w:val="0"/>
        <w:jc w:val="both"/>
        <w:rPr>
          <w:rFonts w:ascii="Helvetica" w:eastAsia="Times New Roman" w:hAnsi="Helvetica" w:cstheme="minorHAnsi"/>
          <w:sz w:val="24"/>
          <w:szCs w:val="24"/>
          <w:lang w:val="id-ID"/>
        </w:rPr>
      </w:pPr>
      <w:r w:rsidRPr="00712D3C">
        <w:rPr>
          <w:rFonts w:ascii="Helvetica" w:hAnsi="Helvetica" w:cstheme="minorHAnsi"/>
          <w:bCs/>
          <w:sz w:val="24"/>
          <w:szCs w:val="24"/>
          <w:lang w:val="id-ID"/>
        </w:rPr>
        <w:t xml:space="preserve">Hak </w:t>
      </w:r>
      <w:r w:rsidR="00BD0906" w:rsidRPr="00712D3C">
        <w:rPr>
          <w:rFonts w:ascii="Helvetica" w:hAnsi="Helvetica" w:cstheme="minorHAnsi"/>
          <w:bCs/>
          <w:sz w:val="24"/>
          <w:szCs w:val="24"/>
          <w:lang w:val="id-ID"/>
        </w:rPr>
        <w:t>rahasia dagang</w:t>
      </w:r>
      <w:r w:rsidRPr="00712D3C">
        <w:rPr>
          <w:rFonts w:ascii="Helvetica" w:hAnsi="Helvetica" w:cstheme="minorHAnsi"/>
          <w:bCs/>
          <w:sz w:val="24"/>
          <w:szCs w:val="24"/>
          <w:lang w:val="id-ID"/>
        </w:rPr>
        <w:t>.</w:t>
      </w:r>
    </w:p>
    <w:p w14:paraId="008869AF" w14:textId="77777777" w:rsidR="006A5F7F" w:rsidRPr="00712D3C" w:rsidRDefault="006A5F7F" w:rsidP="00D41CE3">
      <w:pPr>
        <w:pStyle w:val="ListParagraph"/>
        <w:numPr>
          <w:ilvl w:val="0"/>
          <w:numId w:val="22"/>
        </w:numPr>
        <w:spacing w:before="120" w:after="120" w:line="240" w:lineRule="auto"/>
        <w:ind w:left="2160" w:hanging="540"/>
        <w:contextualSpacing w:val="0"/>
        <w:jc w:val="both"/>
        <w:rPr>
          <w:rFonts w:ascii="Helvetica" w:eastAsia="Times New Roman" w:hAnsi="Helvetica" w:cstheme="minorHAnsi"/>
          <w:sz w:val="24"/>
          <w:szCs w:val="24"/>
          <w:lang w:val="id-ID"/>
        </w:rPr>
      </w:pPr>
      <w:r w:rsidRPr="00712D3C">
        <w:rPr>
          <w:rFonts w:ascii="Helvetica" w:hAnsi="Helvetica" w:cstheme="minorHAnsi"/>
          <w:bCs/>
          <w:sz w:val="24"/>
          <w:szCs w:val="24"/>
          <w:lang w:val="id-ID"/>
        </w:rPr>
        <w:t>__________________________________.</w:t>
      </w:r>
    </w:p>
    <w:p w14:paraId="0C4B1114" w14:textId="77777777" w:rsidR="002E0769" w:rsidRPr="00712D3C" w:rsidRDefault="002E0769" w:rsidP="002E0769">
      <w:pPr>
        <w:pStyle w:val="ListParagraph"/>
        <w:numPr>
          <w:ilvl w:val="0"/>
          <w:numId w:val="10"/>
        </w:numPr>
        <w:spacing w:before="240" w:after="0" w:line="240" w:lineRule="auto"/>
        <w:ind w:hanging="720"/>
        <w:jc w:val="both"/>
        <w:rPr>
          <w:rFonts w:ascii="Helvetica" w:eastAsia="Times New Roman" w:hAnsi="Helvetica" w:cstheme="minorHAnsi"/>
          <w:sz w:val="24"/>
          <w:szCs w:val="24"/>
          <w:lang w:val="id-ID"/>
        </w:rPr>
      </w:pPr>
      <w:r w:rsidRPr="00712D3C">
        <w:rPr>
          <w:rFonts w:ascii="Helvetica" w:eastAsia="Times New Roman" w:hAnsi="Helvetica" w:cstheme="minorHAnsi"/>
          <w:sz w:val="24"/>
          <w:szCs w:val="24"/>
          <w:lang w:val="id-ID"/>
        </w:rPr>
        <w:t>Pemberi Waralaba dilarang untuk memberikan Waralaba kepada pihak lain selain Penerima Waralaba di Wilayah Pemberian Waralaba.</w:t>
      </w:r>
    </w:p>
    <w:p w14:paraId="36DAF014" w14:textId="77777777" w:rsidR="005D174C" w:rsidRPr="00712D3C" w:rsidRDefault="005D174C" w:rsidP="00D65BA6">
      <w:pPr>
        <w:spacing w:before="240" w:after="0" w:line="240" w:lineRule="auto"/>
        <w:jc w:val="center"/>
        <w:rPr>
          <w:rFonts w:ascii="Helvetica" w:eastAsia="Times New Roman" w:hAnsi="Helvetica" w:cstheme="minorHAnsi"/>
          <w:b/>
          <w:sz w:val="24"/>
          <w:szCs w:val="24"/>
          <w:lang w:val="id-ID"/>
        </w:rPr>
      </w:pPr>
      <w:r w:rsidRPr="00712D3C">
        <w:rPr>
          <w:rFonts w:ascii="Helvetica" w:eastAsia="Times New Roman" w:hAnsi="Helvetica" w:cstheme="minorHAnsi"/>
          <w:b/>
          <w:sz w:val="24"/>
          <w:szCs w:val="24"/>
          <w:lang w:val="id-ID"/>
        </w:rPr>
        <w:t xml:space="preserve">Pasal </w:t>
      </w:r>
      <w:r w:rsidR="00E60DEE" w:rsidRPr="00712D3C">
        <w:rPr>
          <w:rFonts w:ascii="Helvetica" w:eastAsia="Times New Roman" w:hAnsi="Helvetica" w:cstheme="minorHAnsi"/>
          <w:b/>
          <w:sz w:val="24"/>
          <w:szCs w:val="24"/>
          <w:lang w:val="id-ID"/>
        </w:rPr>
        <w:t>5</w:t>
      </w:r>
    </w:p>
    <w:p w14:paraId="0838FD02" w14:textId="77777777" w:rsidR="005D174C" w:rsidRPr="00712D3C" w:rsidRDefault="00831D0C" w:rsidP="00D65BA6">
      <w:pPr>
        <w:spacing w:after="0" w:line="240" w:lineRule="auto"/>
        <w:jc w:val="center"/>
        <w:rPr>
          <w:rFonts w:ascii="Helvetica" w:eastAsia="Times New Roman" w:hAnsi="Helvetica" w:cstheme="minorHAnsi"/>
          <w:b/>
          <w:sz w:val="24"/>
          <w:szCs w:val="24"/>
          <w:lang w:val="id-ID"/>
        </w:rPr>
      </w:pPr>
      <w:r w:rsidRPr="00712D3C">
        <w:rPr>
          <w:rFonts w:ascii="Helvetica" w:eastAsia="Times New Roman" w:hAnsi="Helvetica" w:cstheme="minorHAnsi"/>
          <w:b/>
          <w:sz w:val="24"/>
          <w:szCs w:val="24"/>
          <w:lang w:val="id-ID"/>
        </w:rPr>
        <w:t>Kegiatan Usaha</w:t>
      </w:r>
    </w:p>
    <w:p w14:paraId="0D4EE768" w14:textId="77777777" w:rsidR="005730AF" w:rsidRPr="00712D3C" w:rsidRDefault="00CB23FC" w:rsidP="00D41CE3">
      <w:pPr>
        <w:pStyle w:val="ListParagraph"/>
        <w:numPr>
          <w:ilvl w:val="0"/>
          <w:numId w:val="8"/>
        </w:numPr>
        <w:autoSpaceDE w:val="0"/>
        <w:autoSpaceDN w:val="0"/>
        <w:adjustRightInd w:val="0"/>
        <w:spacing w:before="120" w:after="120" w:line="240" w:lineRule="auto"/>
        <w:ind w:hanging="720"/>
        <w:contextualSpacing w:val="0"/>
        <w:jc w:val="both"/>
        <w:rPr>
          <w:rFonts w:ascii="Helvetica" w:hAnsi="Helvetica" w:cstheme="minorHAnsi"/>
          <w:sz w:val="24"/>
          <w:szCs w:val="24"/>
          <w:lang w:val="id-ID"/>
        </w:rPr>
      </w:pPr>
      <w:r w:rsidRPr="00712D3C">
        <w:rPr>
          <w:rFonts w:ascii="Helvetica" w:hAnsi="Helvetica" w:cstheme="minorHAnsi"/>
          <w:sz w:val="24"/>
          <w:szCs w:val="24"/>
          <w:lang w:val="id-ID"/>
        </w:rPr>
        <w:t xml:space="preserve">Para Pihak dengan ini sepakat bahwa </w:t>
      </w:r>
      <w:r w:rsidR="005730AF" w:rsidRPr="00712D3C">
        <w:rPr>
          <w:rFonts w:ascii="Helvetica" w:hAnsi="Helvetica" w:cstheme="minorHAnsi"/>
          <w:sz w:val="24"/>
          <w:szCs w:val="24"/>
          <w:lang w:val="id-ID"/>
        </w:rPr>
        <w:t>P</w:t>
      </w:r>
      <w:r w:rsidRPr="00712D3C">
        <w:rPr>
          <w:rFonts w:ascii="Helvetica" w:hAnsi="Helvetica" w:cstheme="minorHAnsi"/>
          <w:sz w:val="24"/>
          <w:szCs w:val="24"/>
          <w:lang w:val="id-ID"/>
        </w:rPr>
        <w:t xml:space="preserve">emberian Waralaba wajib dilaksanakan oleh </w:t>
      </w:r>
      <w:r w:rsidR="00C03D28" w:rsidRPr="00712D3C">
        <w:rPr>
          <w:rFonts w:ascii="Helvetica" w:hAnsi="Helvetica" w:cstheme="minorHAnsi"/>
          <w:sz w:val="24"/>
          <w:szCs w:val="24"/>
          <w:lang w:val="id-ID"/>
        </w:rPr>
        <w:t>Penerima Waralaba</w:t>
      </w:r>
      <w:r w:rsidR="00831D0C" w:rsidRPr="00712D3C">
        <w:rPr>
          <w:rFonts w:ascii="Helvetica" w:hAnsi="Helvetica" w:cstheme="minorHAnsi"/>
          <w:sz w:val="24"/>
          <w:szCs w:val="24"/>
          <w:lang w:val="id-ID"/>
        </w:rPr>
        <w:t xml:space="preserve"> dalam </w:t>
      </w:r>
      <w:r w:rsidR="005730AF" w:rsidRPr="00712D3C">
        <w:rPr>
          <w:rFonts w:ascii="Helvetica" w:hAnsi="Helvetica" w:cstheme="minorHAnsi"/>
          <w:sz w:val="24"/>
          <w:szCs w:val="24"/>
          <w:lang w:val="id-ID"/>
        </w:rPr>
        <w:t>k</w:t>
      </w:r>
      <w:r w:rsidR="00831D0C" w:rsidRPr="00712D3C">
        <w:rPr>
          <w:rFonts w:ascii="Helvetica" w:hAnsi="Helvetica" w:cstheme="minorHAnsi"/>
          <w:sz w:val="24"/>
          <w:szCs w:val="24"/>
          <w:lang w:val="id-ID"/>
        </w:rPr>
        <w:t xml:space="preserve">egiatan </w:t>
      </w:r>
      <w:r w:rsidR="005730AF" w:rsidRPr="00712D3C">
        <w:rPr>
          <w:rFonts w:ascii="Helvetica" w:hAnsi="Helvetica" w:cstheme="minorHAnsi"/>
          <w:sz w:val="24"/>
          <w:szCs w:val="24"/>
          <w:lang w:val="id-ID"/>
        </w:rPr>
        <w:t>u</w:t>
      </w:r>
      <w:r w:rsidR="00831D0C" w:rsidRPr="00712D3C">
        <w:rPr>
          <w:rFonts w:ascii="Helvetica" w:hAnsi="Helvetica" w:cstheme="minorHAnsi"/>
          <w:sz w:val="24"/>
          <w:szCs w:val="24"/>
          <w:lang w:val="id-ID"/>
        </w:rPr>
        <w:t xml:space="preserve">saha </w:t>
      </w:r>
      <w:r w:rsidR="005730AF" w:rsidRPr="00712D3C">
        <w:rPr>
          <w:rFonts w:ascii="Helvetica" w:hAnsi="Helvetica" w:cstheme="minorHAnsi"/>
          <w:sz w:val="24"/>
          <w:szCs w:val="24"/>
          <w:lang w:val="id-ID"/>
        </w:rPr>
        <w:t>penjualan barang sebagai berikut</w:t>
      </w:r>
      <w:r w:rsidR="00C136C7" w:rsidRPr="00712D3C">
        <w:rPr>
          <w:rFonts w:ascii="Helvetica" w:hAnsi="Helvetica" w:cstheme="minorHAnsi"/>
          <w:sz w:val="24"/>
          <w:szCs w:val="24"/>
        </w:rPr>
        <w:t>:</w:t>
      </w:r>
    </w:p>
    <w:tbl>
      <w:tblPr>
        <w:tblStyle w:val="TableGrid"/>
        <w:tblW w:w="8748"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46"/>
        <w:gridCol w:w="283"/>
        <w:gridCol w:w="5619"/>
      </w:tblGrid>
      <w:tr w:rsidR="005730AF" w:rsidRPr="00712D3C" w14:paraId="3F006D4C" w14:textId="77777777" w:rsidTr="005730AF">
        <w:tc>
          <w:tcPr>
            <w:tcW w:w="2448" w:type="dxa"/>
          </w:tcPr>
          <w:p w14:paraId="271044AB" w14:textId="77777777" w:rsidR="005730AF" w:rsidRPr="00712D3C" w:rsidRDefault="005730AF" w:rsidP="005730AF">
            <w:pPr>
              <w:pStyle w:val="ListParagraph"/>
              <w:numPr>
                <w:ilvl w:val="0"/>
                <w:numId w:val="36"/>
              </w:numPr>
              <w:autoSpaceDE w:val="0"/>
              <w:autoSpaceDN w:val="0"/>
              <w:adjustRightInd w:val="0"/>
              <w:spacing w:before="120" w:after="120"/>
              <w:ind w:left="360"/>
              <w:contextualSpacing w:val="0"/>
              <w:jc w:val="both"/>
              <w:rPr>
                <w:rFonts w:ascii="Helvetica" w:hAnsi="Helvetica" w:cstheme="minorHAnsi"/>
                <w:sz w:val="24"/>
                <w:szCs w:val="24"/>
                <w:lang w:val="id-ID"/>
              </w:rPr>
            </w:pPr>
            <w:r w:rsidRPr="00712D3C">
              <w:rPr>
                <w:rFonts w:ascii="Helvetica" w:hAnsi="Helvetica" w:cstheme="minorHAnsi"/>
                <w:sz w:val="24"/>
                <w:szCs w:val="24"/>
                <w:lang w:val="id-ID"/>
              </w:rPr>
              <w:t>Jenis barang</w:t>
            </w:r>
          </w:p>
        </w:tc>
        <w:tc>
          <w:tcPr>
            <w:tcW w:w="280" w:type="dxa"/>
          </w:tcPr>
          <w:p w14:paraId="36271D54" w14:textId="77777777" w:rsidR="005730AF" w:rsidRPr="00712D3C" w:rsidRDefault="005730AF" w:rsidP="005730AF">
            <w:pPr>
              <w:pStyle w:val="ListParagraph"/>
              <w:autoSpaceDE w:val="0"/>
              <w:autoSpaceDN w:val="0"/>
              <w:adjustRightInd w:val="0"/>
              <w:spacing w:before="120" w:after="120"/>
              <w:ind w:left="0"/>
              <w:contextualSpacing w:val="0"/>
              <w:jc w:val="both"/>
              <w:rPr>
                <w:rFonts w:ascii="Helvetica" w:hAnsi="Helvetica" w:cstheme="minorHAnsi"/>
                <w:sz w:val="24"/>
                <w:szCs w:val="24"/>
                <w:lang w:val="id-ID"/>
              </w:rPr>
            </w:pPr>
            <w:r w:rsidRPr="00712D3C">
              <w:rPr>
                <w:rFonts w:ascii="Helvetica" w:hAnsi="Helvetica" w:cstheme="minorHAnsi"/>
                <w:sz w:val="24"/>
                <w:szCs w:val="24"/>
                <w:lang w:val="id-ID"/>
              </w:rPr>
              <w:t>:</w:t>
            </w:r>
          </w:p>
        </w:tc>
        <w:tc>
          <w:tcPr>
            <w:tcW w:w="6020" w:type="dxa"/>
            <w:tcBorders>
              <w:bottom w:val="dotted" w:sz="4" w:space="0" w:color="auto"/>
            </w:tcBorders>
          </w:tcPr>
          <w:p w14:paraId="159CE4C1" w14:textId="77777777" w:rsidR="005730AF" w:rsidRPr="00712D3C" w:rsidRDefault="005730AF" w:rsidP="005730AF">
            <w:pPr>
              <w:pStyle w:val="ListParagraph"/>
              <w:autoSpaceDE w:val="0"/>
              <w:autoSpaceDN w:val="0"/>
              <w:adjustRightInd w:val="0"/>
              <w:spacing w:before="120" w:after="120"/>
              <w:ind w:left="0"/>
              <w:contextualSpacing w:val="0"/>
              <w:jc w:val="both"/>
              <w:rPr>
                <w:rFonts w:ascii="Helvetica" w:hAnsi="Helvetica" w:cstheme="minorHAnsi"/>
                <w:sz w:val="24"/>
                <w:szCs w:val="24"/>
                <w:lang w:val="id-ID"/>
              </w:rPr>
            </w:pPr>
          </w:p>
        </w:tc>
      </w:tr>
      <w:tr w:rsidR="005730AF" w:rsidRPr="00712D3C" w14:paraId="77CDC2FA" w14:textId="77777777" w:rsidTr="005730AF">
        <w:tc>
          <w:tcPr>
            <w:tcW w:w="2448" w:type="dxa"/>
          </w:tcPr>
          <w:p w14:paraId="0E6DC465" w14:textId="77777777" w:rsidR="005730AF" w:rsidRPr="00712D3C" w:rsidRDefault="005730AF" w:rsidP="005730AF">
            <w:pPr>
              <w:pStyle w:val="ListParagraph"/>
              <w:numPr>
                <w:ilvl w:val="0"/>
                <w:numId w:val="36"/>
              </w:numPr>
              <w:autoSpaceDE w:val="0"/>
              <w:autoSpaceDN w:val="0"/>
              <w:adjustRightInd w:val="0"/>
              <w:spacing w:before="120" w:after="120"/>
              <w:ind w:left="360"/>
              <w:contextualSpacing w:val="0"/>
              <w:jc w:val="both"/>
              <w:rPr>
                <w:rFonts w:ascii="Helvetica" w:hAnsi="Helvetica" w:cstheme="minorHAnsi"/>
                <w:sz w:val="24"/>
                <w:szCs w:val="24"/>
                <w:lang w:val="id-ID"/>
              </w:rPr>
            </w:pPr>
            <w:r w:rsidRPr="00712D3C">
              <w:rPr>
                <w:rFonts w:ascii="Helvetica" w:hAnsi="Helvetica" w:cstheme="minorHAnsi"/>
                <w:sz w:val="24"/>
                <w:szCs w:val="24"/>
                <w:lang w:val="id-ID"/>
              </w:rPr>
              <w:t>Merek</w:t>
            </w:r>
          </w:p>
        </w:tc>
        <w:tc>
          <w:tcPr>
            <w:tcW w:w="280" w:type="dxa"/>
          </w:tcPr>
          <w:p w14:paraId="24140A9E" w14:textId="77777777" w:rsidR="005730AF" w:rsidRPr="00712D3C" w:rsidRDefault="005730AF" w:rsidP="005730AF">
            <w:pPr>
              <w:pStyle w:val="ListParagraph"/>
              <w:autoSpaceDE w:val="0"/>
              <w:autoSpaceDN w:val="0"/>
              <w:adjustRightInd w:val="0"/>
              <w:spacing w:before="120" w:after="120"/>
              <w:ind w:left="0"/>
              <w:contextualSpacing w:val="0"/>
              <w:jc w:val="both"/>
              <w:rPr>
                <w:rFonts w:ascii="Helvetica" w:hAnsi="Helvetica" w:cstheme="minorHAnsi"/>
                <w:sz w:val="24"/>
                <w:szCs w:val="24"/>
                <w:lang w:val="id-ID"/>
              </w:rPr>
            </w:pPr>
            <w:r w:rsidRPr="00712D3C">
              <w:rPr>
                <w:rFonts w:ascii="Helvetica" w:hAnsi="Helvetica" w:cstheme="minorHAnsi"/>
                <w:sz w:val="24"/>
                <w:szCs w:val="24"/>
                <w:lang w:val="id-ID"/>
              </w:rPr>
              <w:t>:</w:t>
            </w:r>
          </w:p>
        </w:tc>
        <w:tc>
          <w:tcPr>
            <w:tcW w:w="6020" w:type="dxa"/>
            <w:tcBorders>
              <w:top w:val="dotted" w:sz="4" w:space="0" w:color="auto"/>
              <w:bottom w:val="dotted" w:sz="4" w:space="0" w:color="auto"/>
            </w:tcBorders>
          </w:tcPr>
          <w:p w14:paraId="2FE82485" w14:textId="77777777" w:rsidR="005730AF" w:rsidRPr="00712D3C" w:rsidRDefault="005730AF" w:rsidP="005730AF">
            <w:pPr>
              <w:pStyle w:val="ListParagraph"/>
              <w:autoSpaceDE w:val="0"/>
              <w:autoSpaceDN w:val="0"/>
              <w:adjustRightInd w:val="0"/>
              <w:spacing w:before="120" w:after="120"/>
              <w:ind w:left="0"/>
              <w:contextualSpacing w:val="0"/>
              <w:jc w:val="both"/>
              <w:rPr>
                <w:rFonts w:ascii="Helvetica" w:hAnsi="Helvetica" w:cstheme="minorHAnsi"/>
                <w:sz w:val="24"/>
                <w:szCs w:val="24"/>
                <w:lang w:val="id-ID"/>
              </w:rPr>
            </w:pPr>
          </w:p>
        </w:tc>
      </w:tr>
      <w:tr w:rsidR="005730AF" w:rsidRPr="00712D3C" w14:paraId="68DE775F" w14:textId="77777777" w:rsidTr="005730AF">
        <w:tc>
          <w:tcPr>
            <w:tcW w:w="2448" w:type="dxa"/>
          </w:tcPr>
          <w:p w14:paraId="2BBDE7A8" w14:textId="77777777" w:rsidR="005730AF" w:rsidRPr="00712D3C" w:rsidRDefault="005730AF" w:rsidP="005730AF">
            <w:pPr>
              <w:pStyle w:val="ListParagraph"/>
              <w:numPr>
                <w:ilvl w:val="0"/>
                <w:numId w:val="36"/>
              </w:numPr>
              <w:autoSpaceDE w:val="0"/>
              <w:autoSpaceDN w:val="0"/>
              <w:adjustRightInd w:val="0"/>
              <w:spacing w:before="120" w:after="120"/>
              <w:ind w:left="360"/>
              <w:contextualSpacing w:val="0"/>
              <w:jc w:val="both"/>
              <w:rPr>
                <w:rFonts w:ascii="Helvetica" w:hAnsi="Helvetica" w:cstheme="minorHAnsi"/>
                <w:sz w:val="24"/>
                <w:szCs w:val="24"/>
                <w:lang w:val="id-ID"/>
              </w:rPr>
            </w:pPr>
            <w:r w:rsidRPr="00712D3C">
              <w:rPr>
                <w:rFonts w:ascii="Helvetica" w:hAnsi="Helvetica" w:cstheme="minorHAnsi"/>
                <w:sz w:val="24"/>
                <w:szCs w:val="24"/>
                <w:lang w:val="id-ID"/>
              </w:rPr>
              <w:t>Cara penjualan</w:t>
            </w:r>
          </w:p>
        </w:tc>
        <w:tc>
          <w:tcPr>
            <w:tcW w:w="280" w:type="dxa"/>
          </w:tcPr>
          <w:p w14:paraId="2F6CF505" w14:textId="77777777" w:rsidR="005730AF" w:rsidRPr="00712D3C" w:rsidRDefault="005730AF" w:rsidP="005730AF">
            <w:pPr>
              <w:pStyle w:val="ListParagraph"/>
              <w:autoSpaceDE w:val="0"/>
              <w:autoSpaceDN w:val="0"/>
              <w:adjustRightInd w:val="0"/>
              <w:spacing w:before="120" w:after="120"/>
              <w:ind w:left="0"/>
              <w:contextualSpacing w:val="0"/>
              <w:jc w:val="both"/>
              <w:rPr>
                <w:rFonts w:ascii="Helvetica" w:hAnsi="Helvetica" w:cstheme="minorHAnsi"/>
                <w:sz w:val="24"/>
                <w:szCs w:val="24"/>
                <w:lang w:val="id-ID"/>
              </w:rPr>
            </w:pPr>
            <w:r w:rsidRPr="00712D3C">
              <w:rPr>
                <w:rFonts w:ascii="Helvetica" w:hAnsi="Helvetica" w:cstheme="minorHAnsi"/>
                <w:sz w:val="24"/>
                <w:szCs w:val="24"/>
                <w:lang w:val="id-ID"/>
              </w:rPr>
              <w:t>:</w:t>
            </w:r>
          </w:p>
        </w:tc>
        <w:tc>
          <w:tcPr>
            <w:tcW w:w="6020" w:type="dxa"/>
            <w:tcBorders>
              <w:top w:val="dotted" w:sz="4" w:space="0" w:color="auto"/>
              <w:bottom w:val="dotted" w:sz="4" w:space="0" w:color="auto"/>
            </w:tcBorders>
          </w:tcPr>
          <w:p w14:paraId="02008442" w14:textId="77777777" w:rsidR="005730AF" w:rsidRPr="00712D3C" w:rsidRDefault="005730AF" w:rsidP="005730AF">
            <w:pPr>
              <w:pStyle w:val="ListParagraph"/>
              <w:autoSpaceDE w:val="0"/>
              <w:autoSpaceDN w:val="0"/>
              <w:adjustRightInd w:val="0"/>
              <w:spacing w:before="120" w:after="120"/>
              <w:ind w:left="0"/>
              <w:contextualSpacing w:val="0"/>
              <w:jc w:val="both"/>
              <w:rPr>
                <w:rFonts w:ascii="Helvetica" w:hAnsi="Helvetica" w:cstheme="minorHAnsi"/>
                <w:sz w:val="24"/>
                <w:szCs w:val="24"/>
                <w:lang w:val="id-ID"/>
              </w:rPr>
            </w:pPr>
          </w:p>
        </w:tc>
      </w:tr>
      <w:tr w:rsidR="005730AF" w:rsidRPr="00712D3C" w14:paraId="1EAF59F2" w14:textId="77777777" w:rsidTr="005730AF">
        <w:tc>
          <w:tcPr>
            <w:tcW w:w="2448" w:type="dxa"/>
          </w:tcPr>
          <w:p w14:paraId="3996557A" w14:textId="77777777" w:rsidR="005730AF" w:rsidRPr="00712D3C" w:rsidRDefault="005730AF" w:rsidP="005730AF">
            <w:pPr>
              <w:pStyle w:val="ListParagraph"/>
              <w:numPr>
                <w:ilvl w:val="0"/>
                <w:numId w:val="36"/>
              </w:numPr>
              <w:autoSpaceDE w:val="0"/>
              <w:autoSpaceDN w:val="0"/>
              <w:adjustRightInd w:val="0"/>
              <w:spacing w:before="120" w:after="120"/>
              <w:ind w:left="360"/>
              <w:contextualSpacing w:val="0"/>
              <w:jc w:val="both"/>
              <w:rPr>
                <w:rFonts w:ascii="Helvetica" w:hAnsi="Helvetica" w:cstheme="minorHAnsi"/>
                <w:sz w:val="24"/>
                <w:szCs w:val="24"/>
                <w:lang w:val="id-ID"/>
              </w:rPr>
            </w:pPr>
            <w:r w:rsidRPr="00712D3C">
              <w:rPr>
                <w:rFonts w:ascii="Helvetica" w:hAnsi="Helvetica" w:cstheme="minorHAnsi"/>
                <w:sz w:val="24"/>
                <w:szCs w:val="24"/>
                <w:lang w:val="id-ID"/>
              </w:rPr>
              <w:t>_________________</w:t>
            </w:r>
          </w:p>
        </w:tc>
        <w:tc>
          <w:tcPr>
            <w:tcW w:w="280" w:type="dxa"/>
          </w:tcPr>
          <w:p w14:paraId="5759EB42" w14:textId="77777777" w:rsidR="005730AF" w:rsidRPr="00712D3C" w:rsidRDefault="005730AF" w:rsidP="005730AF">
            <w:pPr>
              <w:pStyle w:val="ListParagraph"/>
              <w:autoSpaceDE w:val="0"/>
              <w:autoSpaceDN w:val="0"/>
              <w:adjustRightInd w:val="0"/>
              <w:spacing w:before="120" w:after="120"/>
              <w:ind w:left="0"/>
              <w:contextualSpacing w:val="0"/>
              <w:jc w:val="both"/>
              <w:rPr>
                <w:rFonts w:ascii="Helvetica" w:hAnsi="Helvetica" w:cstheme="minorHAnsi"/>
                <w:sz w:val="24"/>
                <w:szCs w:val="24"/>
                <w:lang w:val="id-ID"/>
              </w:rPr>
            </w:pPr>
            <w:r w:rsidRPr="00712D3C">
              <w:rPr>
                <w:rFonts w:ascii="Helvetica" w:hAnsi="Helvetica" w:cstheme="minorHAnsi"/>
                <w:sz w:val="24"/>
                <w:szCs w:val="24"/>
                <w:lang w:val="id-ID"/>
              </w:rPr>
              <w:t>:</w:t>
            </w:r>
          </w:p>
        </w:tc>
        <w:tc>
          <w:tcPr>
            <w:tcW w:w="6020" w:type="dxa"/>
            <w:tcBorders>
              <w:top w:val="dotted" w:sz="4" w:space="0" w:color="auto"/>
              <w:bottom w:val="dotted" w:sz="4" w:space="0" w:color="auto"/>
            </w:tcBorders>
          </w:tcPr>
          <w:p w14:paraId="2FA316D3" w14:textId="77777777" w:rsidR="005730AF" w:rsidRPr="00712D3C" w:rsidRDefault="005730AF" w:rsidP="005730AF">
            <w:pPr>
              <w:pStyle w:val="ListParagraph"/>
              <w:autoSpaceDE w:val="0"/>
              <w:autoSpaceDN w:val="0"/>
              <w:adjustRightInd w:val="0"/>
              <w:spacing w:before="120" w:after="120"/>
              <w:ind w:left="0"/>
              <w:contextualSpacing w:val="0"/>
              <w:jc w:val="both"/>
              <w:rPr>
                <w:rFonts w:ascii="Helvetica" w:hAnsi="Helvetica" w:cstheme="minorHAnsi"/>
                <w:sz w:val="24"/>
                <w:szCs w:val="24"/>
                <w:lang w:val="id-ID"/>
              </w:rPr>
            </w:pPr>
          </w:p>
        </w:tc>
      </w:tr>
    </w:tbl>
    <w:p w14:paraId="481A62B8" w14:textId="77777777" w:rsidR="00CB23FC" w:rsidRPr="00712D3C" w:rsidRDefault="00831D0C" w:rsidP="005730AF">
      <w:pPr>
        <w:pStyle w:val="ListParagraph"/>
        <w:autoSpaceDE w:val="0"/>
        <w:autoSpaceDN w:val="0"/>
        <w:adjustRightInd w:val="0"/>
        <w:spacing w:before="120" w:after="120" w:line="240" w:lineRule="auto"/>
        <w:contextualSpacing w:val="0"/>
        <w:jc w:val="both"/>
        <w:rPr>
          <w:rFonts w:ascii="Helvetica" w:hAnsi="Helvetica" w:cstheme="minorHAnsi"/>
          <w:sz w:val="24"/>
          <w:szCs w:val="24"/>
          <w:lang w:val="id-ID"/>
        </w:rPr>
      </w:pPr>
      <w:r w:rsidRPr="00712D3C">
        <w:rPr>
          <w:rFonts w:ascii="Helvetica" w:hAnsi="Helvetica" w:cstheme="minorHAnsi"/>
          <w:sz w:val="24"/>
          <w:szCs w:val="24"/>
          <w:lang w:val="id-ID"/>
        </w:rPr>
        <w:t>(“</w:t>
      </w:r>
      <w:r w:rsidRPr="00712D3C">
        <w:rPr>
          <w:rFonts w:ascii="Helvetica" w:hAnsi="Helvetica" w:cstheme="minorHAnsi"/>
          <w:b/>
          <w:sz w:val="24"/>
          <w:szCs w:val="24"/>
          <w:lang w:val="id-ID"/>
        </w:rPr>
        <w:t>Kegiatan Usaha</w:t>
      </w:r>
      <w:r w:rsidRPr="00712D3C">
        <w:rPr>
          <w:rFonts w:ascii="Helvetica" w:hAnsi="Helvetica" w:cstheme="minorHAnsi"/>
          <w:sz w:val="24"/>
          <w:szCs w:val="24"/>
          <w:lang w:val="id-ID"/>
        </w:rPr>
        <w:t>”)</w:t>
      </w:r>
      <w:r w:rsidR="00D65BA6" w:rsidRPr="00712D3C">
        <w:rPr>
          <w:rFonts w:ascii="Helvetica" w:hAnsi="Helvetica" w:cstheme="minorHAnsi"/>
          <w:sz w:val="24"/>
          <w:szCs w:val="24"/>
          <w:lang w:val="id-ID"/>
        </w:rPr>
        <w:t>.</w:t>
      </w:r>
      <w:r w:rsidR="00CB23FC" w:rsidRPr="00712D3C">
        <w:rPr>
          <w:rFonts w:ascii="Helvetica" w:hAnsi="Helvetica" w:cstheme="minorHAnsi"/>
          <w:sz w:val="24"/>
          <w:szCs w:val="24"/>
          <w:lang w:val="id-ID"/>
        </w:rPr>
        <w:t xml:space="preserve"> </w:t>
      </w:r>
    </w:p>
    <w:p w14:paraId="374A0376" w14:textId="77777777" w:rsidR="00CB23FC" w:rsidRPr="00712D3C" w:rsidRDefault="00CB23FC" w:rsidP="00D41CE3">
      <w:pPr>
        <w:pStyle w:val="ListParagraph"/>
        <w:numPr>
          <w:ilvl w:val="0"/>
          <w:numId w:val="8"/>
        </w:numPr>
        <w:autoSpaceDE w:val="0"/>
        <w:autoSpaceDN w:val="0"/>
        <w:adjustRightInd w:val="0"/>
        <w:spacing w:before="120" w:after="120" w:line="240" w:lineRule="auto"/>
        <w:ind w:hanging="720"/>
        <w:contextualSpacing w:val="0"/>
        <w:jc w:val="both"/>
        <w:rPr>
          <w:rFonts w:ascii="Helvetica" w:hAnsi="Helvetica" w:cstheme="minorHAnsi"/>
          <w:sz w:val="24"/>
          <w:szCs w:val="24"/>
          <w:lang w:val="id-ID"/>
        </w:rPr>
      </w:pPr>
      <w:r w:rsidRPr="00712D3C">
        <w:rPr>
          <w:rFonts w:ascii="Helvetica" w:eastAsia="Times New Roman" w:hAnsi="Helvetica" w:cstheme="minorHAnsi"/>
          <w:sz w:val="24"/>
          <w:szCs w:val="24"/>
          <w:lang w:val="id-ID"/>
        </w:rPr>
        <w:lastRenderedPageBreak/>
        <w:t xml:space="preserve">Dalam menjalankan Kegiatan Usaha, </w:t>
      </w:r>
      <w:r w:rsidR="00C03D28" w:rsidRPr="00712D3C">
        <w:rPr>
          <w:rFonts w:ascii="Helvetica" w:eastAsia="Times New Roman" w:hAnsi="Helvetica" w:cstheme="minorHAnsi"/>
          <w:sz w:val="24"/>
          <w:szCs w:val="24"/>
          <w:lang w:val="id-ID"/>
        </w:rPr>
        <w:t>Penerima Waralaba</w:t>
      </w:r>
      <w:r w:rsidR="00831D0C" w:rsidRPr="00712D3C">
        <w:rPr>
          <w:rFonts w:ascii="Helvetica" w:eastAsia="Times New Roman" w:hAnsi="Helvetica" w:cstheme="minorHAnsi"/>
          <w:sz w:val="24"/>
          <w:szCs w:val="24"/>
          <w:lang w:val="id-ID"/>
        </w:rPr>
        <w:t xml:space="preserve"> wajib m</w:t>
      </w:r>
      <w:r w:rsidRPr="00712D3C">
        <w:rPr>
          <w:rFonts w:ascii="Helvetica" w:eastAsia="Times New Roman" w:hAnsi="Helvetica" w:cstheme="minorHAnsi"/>
          <w:sz w:val="24"/>
          <w:szCs w:val="24"/>
          <w:lang w:val="id-ID"/>
        </w:rPr>
        <w:t xml:space="preserve">elaksanakan </w:t>
      </w:r>
      <w:r w:rsidR="00831D0C" w:rsidRPr="00712D3C">
        <w:rPr>
          <w:rFonts w:ascii="Helvetica" w:eastAsia="Times New Roman" w:hAnsi="Helvetica" w:cstheme="minorHAnsi"/>
          <w:sz w:val="24"/>
          <w:szCs w:val="24"/>
          <w:lang w:val="id-ID"/>
        </w:rPr>
        <w:t xml:space="preserve">sendiri produksi barang, </w:t>
      </w:r>
      <w:r w:rsidR="00D65BA6" w:rsidRPr="00712D3C">
        <w:rPr>
          <w:rFonts w:ascii="Helvetica" w:eastAsia="Times New Roman" w:hAnsi="Helvetica" w:cstheme="minorHAnsi"/>
          <w:sz w:val="24"/>
          <w:szCs w:val="24"/>
          <w:lang w:val="id-ID"/>
        </w:rPr>
        <w:t>m</w:t>
      </w:r>
      <w:r w:rsidRPr="00712D3C">
        <w:rPr>
          <w:rFonts w:ascii="Helvetica" w:eastAsia="Times New Roman" w:hAnsi="Helvetica" w:cstheme="minorHAnsi"/>
          <w:sz w:val="24"/>
          <w:szCs w:val="24"/>
          <w:lang w:val="id-ID"/>
        </w:rPr>
        <w:t>anajemen</w:t>
      </w:r>
      <w:r w:rsidR="00831D0C" w:rsidRPr="00712D3C">
        <w:rPr>
          <w:rFonts w:ascii="Helvetica" w:eastAsia="Times New Roman" w:hAnsi="Helvetica" w:cstheme="minorHAnsi"/>
          <w:sz w:val="24"/>
          <w:szCs w:val="24"/>
          <w:lang w:val="id-ID"/>
        </w:rPr>
        <w:t xml:space="preserve"> usaha, pelayanan usaha</w:t>
      </w:r>
      <w:r w:rsidR="00BD0906" w:rsidRPr="00712D3C">
        <w:rPr>
          <w:rFonts w:ascii="Helvetica" w:eastAsia="Times New Roman" w:hAnsi="Helvetica" w:cstheme="minorHAnsi"/>
          <w:sz w:val="24"/>
          <w:szCs w:val="24"/>
        </w:rPr>
        <w:t>,</w:t>
      </w:r>
      <w:r w:rsidR="00831D0C" w:rsidRPr="00712D3C">
        <w:rPr>
          <w:rFonts w:ascii="Helvetica" w:eastAsia="Times New Roman" w:hAnsi="Helvetica" w:cstheme="minorHAnsi"/>
          <w:sz w:val="24"/>
          <w:szCs w:val="24"/>
          <w:lang w:val="id-ID"/>
        </w:rPr>
        <w:t xml:space="preserve"> dan distribusi</w:t>
      </w:r>
      <w:r w:rsidRPr="00712D3C">
        <w:rPr>
          <w:rFonts w:ascii="Helvetica" w:eastAsia="Times New Roman" w:hAnsi="Helvetica" w:cstheme="minorHAnsi"/>
          <w:sz w:val="24"/>
          <w:szCs w:val="24"/>
          <w:lang w:val="id-ID"/>
        </w:rPr>
        <w:t xml:space="preserve"> </w:t>
      </w:r>
      <w:r w:rsidR="00831D0C" w:rsidRPr="00712D3C">
        <w:rPr>
          <w:rFonts w:ascii="Helvetica" w:eastAsia="Times New Roman" w:hAnsi="Helvetica" w:cstheme="minorHAnsi"/>
          <w:sz w:val="24"/>
          <w:szCs w:val="24"/>
          <w:lang w:val="id-ID"/>
        </w:rPr>
        <w:t>barang</w:t>
      </w:r>
      <w:r w:rsidR="00D65BA6" w:rsidRPr="00712D3C">
        <w:rPr>
          <w:rFonts w:ascii="Helvetica" w:eastAsia="Times New Roman" w:hAnsi="Helvetica" w:cstheme="minorHAnsi"/>
          <w:sz w:val="24"/>
          <w:szCs w:val="24"/>
          <w:lang w:val="id-ID"/>
        </w:rPr>
        <w:t xml:space="preserve"> </w:t>
      </w:r>
      <w:r w:rsidRPr="00712D3C">
        <w:rPr>
          <w:rFonts w:ascii="Helvetica" w:eastAsia="Times New Roman" w:hAnsi="Helvetica" w:cstheme="minorHAnsi"/>
          <w:sz w:val="24"/>
          <w:szCs w:val="24"/>
          <w:lang w:val="id-ID"/>
        </w:rPr>
        <w:t xml:space="preserve">sesuai dengan panduan </w:t>
      </w:r>
      <w:r w:rsidR="00831D0C" w:rsidRPr="00712D3C">
        <w:rPr>
          <w:rFonts w:ascii="Helvetica" w:eastAsia="Times New Roman" w:hAnsi="Helvetica" w:cstheme="minorHAnsi"/>
          <w:sz w:val="24"/>
          <w:szCs w:val="24"/>
          <w:lang w:val="id-ID"/>
        </w:rPr>
        <w:t xml:space="preserve">produksi barang, </w:t>
      </w:r>
      <w:r w:rsidRPr="00712D3C">
        <w:rPr>
          <w:rFonts w:ascii="Helvetica" w:eastAsia="Times New Roman" w:hAnsi="Helvetica" w:cstheme="minorHAnsi"/>
          <w:sz w:val="24"/>
          <w:szCs w:val="24"/>
          <w:lang w:val="id-ID"/>
        </w:rPr>
        <w:t>manajemen</w:t>
      </w:r>
      <w:r w:rsidR="00831D0C" w:rsidRPr="00712D3C">
        <w:rPr>
          <w:rFonts w:ascii="Helvetica" w:eastAsia="Times New Roman" w:hAnsi="Helvetica" w:cstheme="minorHAnsi"/>
          <w:sz w:val="24"/>
          <w:szCs w:val="24"/>
          <w:lang w:val="id-ID"/>
        </w:rPr>
        <w:t xml:space="preserve"> usaha, pelayanan usaha</w:t>
      </w:r>
      <w:r w:rsidR="00BD0906" w:rsidRPr="00712D3C">
        <w:rPr>
          <w:rFonts w:ascii="Helvetica" w:eastAsia="Times New Roman" w:hAnsi="Helvetica" w:cstheme="minorHAnsi"/>
          <w:sz w:val="24"/>
          <w:szCs w:val="24"/>
        </w:rPr>
        <w:t>,</w:t>
      </w:r>
      <w:r w:rsidR="00831D0C" w:rsidRPr="00712D3C">
        <w:rPr>
          <w:rFonts w:ascii="Helvetica" w:eastAsia="Times New Roman" w:hAnsi="Helvetica" w:cstheme="minorHAnsi"/>
          <w:sz w:val="24"/>
          <w:szCs w:val="24"/>
          <w:lang w:val="id-ID"/>
        </w:rPr>
        <w:t xml:space="preserve"> dan distribusi barang</w:t>
      </w:r>
      <w:r w:rsidRPr="00712D3C">
        <w:rPr>
          <w:rFonts w:ascii="Helvetica" w:eastAsia="Times New Roman" w:hAnsi="Helvetica" w:cstheme="minorHAnsi"/>
          <w:sz w:val="24"/>
          <w:szCs w:val="24"/>
          <w:lang w:val="id-ID"/>
        </w:rPr>
        <w:t xml:space="preserve"> yang diberikan oleh </w:t>
      </w:r>
      <w:r w:rsidR="00C03D28" w:rsidRPr="00712D3C">
        <w:rPr>
          <w:rFonts w:ascii="Helvetica" w:eastAsia="Times New Roman" w:hAnsi="Helvetica" w:cstheme="minorHAnsi"/>
          <w:sz w:val="24"/>
          <w:szCs w:val="24"/>
          <w:lang w:val="id-ID"/>
        </w:rPr>
        <w:t>Pemberi Waralaba</w:t>
      </w:r>
      <w:r w:rsidRPr="00712D3C">
        <w:rPr>
          <w:rFonts w:ascii="Helvetica" w:eastAsia="Times New Roman" w:hAnsi="Helvetica" w:cstheme="minorHAnsi"/>
          <w:sz w:val="24"/>
          <w:szCs w:val="24"/>
          <w:lang w:val="id-ID"/>
        </w:rPr>
        <w:t>.</w:t>
      </w:r>
    </w:p>
    <w:p w14:paraId="2D739ECF" w14:textId="77777777" w:rsidR="00831D0C" w:rsidRPr="00712D3C" w:rsidRDefault="00CB23FC" w:rsidP="00D41CE3">
      <w:pPr>
        <w:pStyle w:val="ListParagraph"/>
        <w:numPr>
          <w:ilvl w:val="0"/>
          <w:numId w:val="14"/>
        </w:numPr>
        <w:spacing w:before="120" w:after="120" w:line="240" w:lineRule="auto"/>
        <w:ind w:hanging="720"/>
        <w:contextualSpacing w:val="0"/>
        <w:jc w:val="both"/>
        <w:rPr>
          <w:rFonts w:ascii="Helvetica" w:eastAsia="Times New Roman" w:hAnsi="Helvetica" w:cstheme="minorHAnsi"/>
          <w:sz w:val="24"/>
          <w:szCs w:val="24"/>
          <w:lang w:val="id-ID"/>
        </w:rPr>
      </w:pPr>
      <w:r w:rsidRPr="00712D3C">
        <w:rPr>
          <w:rFonts w:ascii="Helvetica" w:eastAsia="Times New Roman" w:hAnsi="Helvetica" w:cstheme="minorHAnsi"/>
          <w:sz w:val="24"/>
          <w:szCs w:val="24"/>
          <w:lang w:val="id-ID"/>
        </w:rPr>
        <w:t xml:space="preserve">Untuk melaksanakan Kegiatan Usaha, </w:t>
      </w:r>
      <w:r w:rsidR="00C03D28" w:rsidRPr="00712D3C">
        <w:rPr>
          <w:rFonts w:ascii="Helvetica" w:eastAsia="Times New Roman" w:hAnsi="Helvetica" w:cstheme="minorHAnsi"/>
          <w:sz w:val="24"/>
          <w:szCs w:val="24"/>
          <w:lang w:val="id-ID"/>
        </w:rPr>
        <w:t>Penerima Waralaba</w:t>
      </w:r>
      <w:r w:rsidRPr="00712D3C">
        <w:rPr>
          <w:rFonts w:ascii="Helvetica" w:eastAsia="Times New Roman" w:hAnsi="Helvetica" w:cstheme="minorHAnsi"/>
          <w:sz w:val="24"/>
          <w:szCs w:val="24"/>
          <w:lang w:val="id-ID"/>
        </w:rPr>
        <w:t xml:space="preserve"> </w:t>
      </w:r>
      <w:r w:rsidR="00831D0C" w:rsidRPr="00712D3C">
        <w:rPr>
          <w:rFonts w:ascii="Helvetica" w:eastAsia="Times New Roman" w:hAnsi="Helvetica" w:cstheme="minorHAnsi"/>
          <w:sz w:val="24"/>
          <w:szCs w:val="24"/>
          <w:lang w:val="id-ID"/>
        </w:rPr>
        <w:t>wajib</w:t>
      </w:r>
      <w:r w:rsidRPr="00712D3C">
        <w:rPr>
          <w:rFonts w:ascii="Helvetica" w:eastAsia="Times New Roman" w:hAnsi="Helvetica" w:cstheme="minorHAnsi"/>
          <w:sz w:val="24"/>
          <w:szCs w:val="24"/>
          <w:lang w:val="id-ID"/>
        </w:rPr>
        <w:t xml:space="preserve"> untuk menyediakan modal minimal sebesar Rp </w:t>
      </w:r>
      <w:r w:rsidR="00831D0C" w:rsidRPr="00712D3C">
        <w:rPr>
          <w:rFonts w:ascii="Helvetica" w:eastAsia="Times New Roman" w:hAnsi="Helvetica" w:cstheme="minorHAnsi"/>
          <w:sz w:val="24"/>
          <w:szCs w:val="24"/>
          <w:lang w:val="id-ID"/>
        </w:rPr>
        <w:t>________________</w:t>
      </w:r>
      <w:r w:rsidRPr="00712D3C">
        <w:rPr>
          <w:rFonts w:ascii="Helvetica" w:eastAsia="Times New Roman" w:hAnsi="Helvetica" w:cstheme="minorHAnsi"/>
          <w:sz w:val="24"/>
          <w:szCs w:val="24"/>
          <w:lang w:val="id-ID"/>
        </w:rPr>
        <w:t xml:space="preserve"> (</w:t>
      </w:r>
      <w:r w:rsidR="00831D0C" w:rsidRPr="00712D3C">
        <w:rPr>
          <w:rFonts w:ascii="Helvetica" w:eastAsia="Times New Roman" w:hAnsi="Helvetica" w:cstheme="minorHAnsi"/>
          <w:sz w:val="24"/>
          <w:szCs w:val="24"/>
          <w:lang w:val="id-ID"/>
        </w:rPr>
        <w:t>_________________</w:t>
      </w:r>
      <w:r w:rsidRPr="00712D3C">
        <w:rPr>
          <w:rFonts w:ascii="Helvetica" w:eastAsia="Times New Roman" w:hAnsi="Helvetica" w:cstheme="minorHAnsi"/>
          <w:sz w:val="24"/>
          <w:szCs w:val="24"/>
          <w:lang w:val="id-ID"/>
        </w:rPr>
        <w:t xml:space="preserve"> rupiah)</w:t>
      </w:r>
      <w:r w:rsidR="00831D0C" w:rsidRPr="00712D3C">
        <w:rPr>
          <w:rFonts w:ascii="Helvetica" w:eastAsia="Times New Roman" w:hAnsi="Helvetica" w:cstheme="minorHAnsi"/>
          <w:sz w:val="24"/>
          <w:szCs w:val="24"/>
          <w:lang w:val="id-ID"/>
        </w:rPr>
        <w:t xml:space="preserve"> dengan ketentuan, m</w:t>
      </w:r>
      <w:r w:rsidRPr="00712D3C">
        <w:rPr>
          <w:rFonts w:ascii="Helvetica" w:eastAsia="Times New Roman" w:hAnsi="Helvetica" w:cstheme="minorHAnsi"/>
          <w:sz w:val="24"/>
          <w:szCs w:val="24"/>
          <w:lang w:val="id-ID"/>
        </w:rPr>
        <w:t>odal minimal tersebut merupakan akumulasi dari</w:t>
      </w:r>
      <w:r w:rsidR="00831D0C" w:rsidRPr="00712D3C">
        <w:rPr>
          <w:rFonts w:ascii="Helvetica" w:eastAsia="Times New Roman" w:hAnsi="Helvetica" w:cstheme="minorHAnsi"/>
          <w:sz w:val="24"/>
          <w:szCs w:val="24"/>
          <w:lang w:val="id-ID"/>
        </w:rPr>
        <w:t>:</w:t>
      </w:r>
      <w:r w:rsidRPr="00712D3C">
        <w:rPr>
          <w:rFonts w:ascii="Helvetica" w:eastAsia="Times New Roman" w:hAnsi="Helvetica" w:cstheme="minorHAnsi"/>
          <w:sz w:val="24"/>
          <w:szCs w:val="24"/>
          <w:lang w:val="id-ID"/>
        </w:rPr>
        <w:t xml:space="preserve"> </w:t>
      </w:r>
    </w:p>
    <w:p w14:paraId="47A035FA" w14:textId="77777777" w:rsidR="00831D0C" w:rsidRPr="00712D3C" w:rsidRDefault="00831D0C" w:rsidP="00D41CE3">
      <w:pPr>
        <w:pStyle w:val="ListParagraph"/>
        <w:numPr>
          <w:ilvl w:val="0"/>
          <w:numId w:val="23"/>
        </w:numPr>
        <w:spacing w:before="120" w:after="120" w:line="240" w:lineRule="auto"/>
        <w:ind w:left="1440" w:hanging="720"/>
        <w:contextualSpacing w:val="0"/>
        <w:jc w:val="both"/>
        <w:rPr>
          <w:rFonts w:ascii="Helvetica" w:eastAsia="Times New Roman" w:hAnsi="Helvetica" w:cstheme="minorHAnsi"/>
          <w:sz w:val="24"/>
          <w:szCs w:val="24"/>
          <w:lang w:val="id-ID"/>
        </w:rPr>
      </w:pPr>
      <w:r w:rsidRPr="00712D3C">
        <w:rPr>
          <w:rFonts w:ascii="Helvetica" w:eastAsia="Times New Roman" w:hAnsi="Helvetica" w:cstheme="minorHAnsi"/>
          <w:sz w:val="24"/>
          <w:szCs w:val="24"/>
          <w:lang w:val="id-ID"/>
        </w:rPr>
        <w:t>N</w:t>
      </w:r>
      <w:r w:rsidR="00CB23FC" w:rsidRPr="00712D3C">
        <w:rPr>
          <w:rFonts w:ascii="Helvetica" w:eastAsia="Times New Roman" w:hAnsi="Helvetica" w:cstheme="minorHAnsi"/>
          <w:sz w:val="24"/>
          <w:szCs w:val="24"/>
          <w:lang w:val="id-ID"/>
        </w:rPr>
        <w:t>ilai tempat usaha</w:t>
      </w:r>
      <w:r w:rsidR="00BD0906" w:rsidRPr="00712D3C">
        <w:rPr>
          <w:rFonts w:ascii="Helvetica" w:eastAsia="Times New Roman" w:hAnsi="Helvetica" w:cstheme="minorHAnsi"/>
          <w:sz w:val="24"/>
          <w:szCs w:val="24"/>
        </w:rPr>
        <w:t>,</w:t>
      </w:r>
      <w:r w:rsidR="00D65BA6" w:rsidRPr="00712D3C">
        <w:rPr>
          <w:rFonts w:ascii="Helvetica" w:eastAsia="Times New Roman" w:hAnsi="Helvetica" w:cstheme="minorHAnsi"/>
          <w:sz w:val="24"/>
          <w:szCs w:val="24"/>
          <w:lang w:val="id-ID"/>
        </w:rPr>
        <w:t xml:space="preserve"> baik </w:t>
      </w:r>
      <w:r w:rsidRPr="00712D3C">
        <w:rPr>
          <w:rFonts w:ascii="Helvetica" w:eastAsia="Times New Roman" w:hAnsi="Helvetica" w:cstheme="minorHAnsi"/>
          <w:sz w:val="24"/>
          <w:szCs w:val="24"/>
          <w:lang w:val="id-ID"/>
        </w:rPr>
        <w:t xml:space="preserve">yang berasal dari </w:t>
      </w:r>
      <w:r w:rsidR="00D415A2" w:rsidRPr="00712D3C">
        <w:rPr>
          <w:rFonts w:ascii="Helvetica" w:eastAsia="Times New Roman" w:hAnsi="Helvetica" w:cstheme="minorHAnsi"/>
          <w:sz w:val="24"/>
          <w:szCs w:val="24"/>
          <w:lang w:val="id-ID"/>
        </w:rPr>
        <w:t xml:space="preserve">hubungan </w:t>
      </w:r>
      <w:r w:rsidR="00D65BA6" w:rsidRPr="00712D3C">
        <w:rPr>
          <w:rFonts w:ascii="Helvetica" w:eastAsia="Times New Roman" w:hAnsi="Helvetica" w:cstheme="minorHAnsi"/>
          <w:sz w:val="24"/>
          <w:szCs w:val="24"/>
          <w:lang w:val="id-ID"/>
        </w:rPr>
        <w:t xml:space="preserve">sewa </w:t>
      </w:r>
      <w:r w:rsidR="00D415A2" w:rsidRPr="00712D3C">
        <w:rPr>
          <w:rFonts w:ascii="Helvetica" w:eastAsia="Times New Roman" w:hAnsi="Helvetica" w:cstheme="minorHAnsi"/>
          <w:sz w:val="24"/>
          <w:szCs w:val="24"/>
          <w:lang w:val="id-ID"/>
        </w:rPr>
        <w:t xml:space="preserve">menyewa </w:t>
      </w:r>
      <w:r w:rsidR="00D65BA6" w:rsidRPr="00712D3C">
        <w:rPr>
          <w:rFonts w:ascii="Helvetica" w:eastAsia="Times New Roman" w:hAnsi="Helvetica" w:cstheme="minorHAnsi"/>
          <w:sz w:val="24"/>
          <w:szCs w:val="24"/>
          <w:lang w:val="id-ID"/>
        </w:rPr>
        <w:t xml:space="preserve">maupun milik sendiri untuk </w:t>
      </w:r>
      <w:r w:rsidR="00D415A2" w:rsidRPr="00712D3C">
        <w:rPr>
          <w:rFonts w:ascii="Helvetica" w:eastAsia="Times New Roman" w:hAnsi="Helvetica" w:cstheme="minorHAnsi"/>
          <w:sz w:val="24"/>
          <w:szCs w:val="24"/>
          <w:lang w:val="id-ID"/>
        </w:rPr>
        <w:t xml:space="preserve">jangka waktu </w:t>
      </w:r>
      <w:r w:rsidR="00D65BA6" w:rsidRPr="00712D3C">
        <w:rPr>
          <w:rFonts w:ascii="Helvetica" w:eastAsia="Times New Roman" w:hAnsi="Helvetica" w:cstheme="minorHAnsi"/>
          <w:sz w:val="24"/>
          <w:szCs w:val="24"/>
          <w:lang w:val="id-ID"/>
        </w:rPr>
        <w:t xml:space="preserve">selama </w:t>
      </w:r>
      <w:r w:rsidRPr="00712D3C">
        <w:rPr>
          <w:rFonts w:ascii="Helvetica" w:eastAsia="Times New Roman" w:hAnsi="Helvetica" w:cstheme="minorHAnsi"/>
          <w:sz w:val="24"/>
          <w:szCs w:val="24"/>
          <w:lang w:val="id-ID"/>
        </w:rPr>
        <w:t xml:space="preserve">minimal </w:t>
      </w:r>
      <w:r w:rsidR="00D65BA6" w:rsidRPr="00712D3C">
        <w:rPr>
          <w:rFonts w:ascii="Helvetica" w:eastAsia="Times New Roman" w:hAnsi="Helvetica" w:cstheme="minorHAnsi"/>
          <w:sz w:val="24"/>
          <w:szCs w:val="24"/>
          <w:lang w:val="id-ID"/>
        </w:rPr>
        <w:t>1 (satu) tahun</w:t>
      </w:r>
      <w:r w:rsidRPr="00712D3C">
        <w:rPr>
          <w:rFonts w:ascii="Helvetica" w:eastAsia="Times New Roman" w:hAnsi="Helvetica" w:cstheme="minorHAnsi"/>
          <w:sz w:val="24"/>
          <w:szCs w:val="24"/>
          <w:lang w:val="id-ID"/>
        </w:rPr>
        <w:t>.</w:t>
      </w:r>
    </w:p>
    <w:p w14:paraId="68439C4C" w14:textId="77777777" w:rsidR="00831D0C" w:rsidRPr="00712D3C" w:rsidRDefault="00831D0C" w:rsidP="00D41CE3">
      <w:pPr>
        <w:pStyle w:val="ListParagraph"/>
        <w:numPr>
          <w:ilvl w:val="0"/>
          <w:numId w:val="23"/>
        </w:numPr>
        <w:spacing w:before="120" w:after="120" w:line="240" w:lineRule="auto"/>
        <w:ind w:left="1440" w:hanging="720"/>
        <w:contextualSpacing w:val="0"/>
        <w:jc w:val="both"/>
        <w:rPr>
          <w:rFonts w:ascii="Helvetica" w:eastAsia="Times New Roman" w:hAnsi="Helvetica" w:cstheme="minorHAnsi"/>
          <w:sz w:val="24"/>
          <w:szCs w:val="24"/>
          <w:lang w:val="id-ID"/>
        </w:rPr>
      </w:pPr>
      <w:r w:rsidRPr="00712D3C">
        <w:rPr>
          <w:rFonts w:ascii="Helvetica" w:eastAsia="Times New Roman" w:hAnsi="Helvetica" w:cstheme="minorHAnsi"/>
          <w:sz w:val="24"/>
          <w:szCs w:val="24"/>
          <w:lang w:val="id-ID"/>
        </w:rPr>
        <w:t>Peralatan dan p</w:t>
      </w:r>
      <w:r w:rsidR="00CB23FC" w:rsidRPr="00712D3C">
        <w:rPr>
          <w:rFonts w:ascii="Helvetica" w:eastAsia="Times New Roman" w:hAnsi="Helvetica" w:cstheme="minorHAnsi"/>
          <w:sz w:val="24"/>
          <w:szCs w:val="24"/>
          <w:lang w:val="id-ID"/>
        </w:rPr>
        <w:t xml:space="preserve">erlengkapan </w:t>
      </w:r>
      <w:r w:rsidRPr="00712D3C">
        <w:rPr>
          <w:rFonts w:ascii="Helvetica" w:eastAsia="Times New Roman" w:hAnsi="Helvetica" w:cstheme="minorHAnsi"/>
          <w:sz w:val="24"/>
          <w:szCs w:val="24"/>
          <w:lang w:val="id-ID"/>
        </w:rPr>
        <w:t>Kegiatan U</w:t>
      </w:r>
      <w:r w:rsidR="00CB23FC" w:rsidRPr="00712D3C">
        <w:rPr>
          <w:rFonts w:ascii="Helvetica" w:eastAsia="Times New Roman" w:hAnsi="Helvetica" w:cstheme="minorHAnsi"/>
          <w:sz w:val="24"/>
          <w:szCs w:val="24"/>
          <w:lang w:val="id-ID"/>
        </w:rPr>
        <w:t>saha</w:t>
      </w:r>
      <w:r w:rsidR="005730AF" w:rsidRPr="00712D3C">
        <w:rPr>
          <w:rFonts w:ascii="Helvetica" w:eastAsia="Times New Roman" w:hAnsi="Helvetica" w:cstheme="minorHAnsi"/>
          <w:sz w:val="24"/>
          <w:szCs w:val="24"/>
          <w:lang w:val="id-ID"/>
        </w:rPr>
        <w:t xml:space="preserve"> yang terdiri dari _____________, ______________, ____________________ dan ________________</w:t>
      </w:r>
      <w:r w:rsidRPr="00712D3C">
        <w:rPr>
          <w:rFonts w:ascii="Helvetica" w:eastAsia="Times New Roman" w:hAnsi="Helvetica" w:cstheme="minorHAnsi"/>
          <w:sz w:val="24"/>
          <w:szCs w:val="24"/>
          <w:lang w:val="id-ID"/>
        </w:rPr>
        <w:t>.</w:t>
      </w:r>
      <w:r w:rsidR="00CB23FC" w:rsidRPr="00712D3C">
        <w:rPr>
          <w:rFonts w:ascii="Helvetica" w:eastAsia="Times New Roman" w:hAnsi="Helvetica" w:cstheme="minorHAnsi"/>
          <w:sz w:val="24"/>
          <w:szCs w:val="24"/>
          <w:lang w:val="id-ID"/>
        </w:rPr>
        <w:t xml:space="preserve"> </w:t>
      </w:r>
    </w:p>
    <w:p w14:paraId="04CFFFB5" w14:textId="77777777" w:rsidR="00CB23FC" w:rsidRPr="00712D3C" w:rsidRDefault="00831D0C" w:rsidP="00D41CE3">
      <w:pPr>
        <w:pStyle w:val="ListParagraph"/>
        <w:numPr>
          <w:ilvl w:val="0"/>
          <w:numId w:val="23"/>
        </w:numPr>
        <w:spacing w:before="120" w:after="120" w:line="240" w:lineRule="auto"/>
        <w:ind w:left="1440" w:hanging="720"/>
        <w:contextualSpacing w:val="0"/>
        <w:jc w:val="both"/>
        <w:rPr>
          <w:rFonts w:ascii="Helvetica" w:eastAsia="Times New Roman" w:hAnsi="Helvetica" w:cstheme="minorHAnsi"/>
          <w:sz w:val="24"/>
          <w:szCs w:val="24"/>
          <w:lang w:val="id-ID"/>
        </w:rPr>
      </w:pPr>
      <w:r w:rsidRPr="00712D3C">
        <w:rPr>
          <w:rFonts w:ascii="Helvetica" w:eastAsia="Times New Roman" w:hAnsi="Helvetica" w:cstheme="minorHAnsi"/>
          <w:sz w:val="24"/>
          <w:szCs w:val="24"/>
          <w:lang w:val="id-ID"/>
        </w:rPr>
        <w:t>U</w:t>
      </w:r>
      <w:r w:rsidR="00CB23FC" w:rsidRPr="00712D3C">
        <w:rPr>
          <w:rFonts w:ascii="Helvetica" w:eastAsia="Times New Roman" w:hAnsi="Helvetica" w:cstheme="minorHAnsi"/>
          <w:sz w:val="24"/>
          <w:szCs w:val="24"/>
          <w:lang w:val="id-ID"/>
        </w:rPr>
        <w:t xml:space="preserve">ang tunai </w:t>
      </w:r>
      <w:r w:rsidR="00D65BA6" w:rsidRPr="00712D3C">
        <w:rPr>
          <w:rFonts w:ascii="Helvetica" w:eastAsia="Times New Roman" w:hAnsi="Helvetica" w:cstheme="minorHAnsi"/>
          <w:sz w:val="24"/>
          <w:szCs w:val="24"/>
          <w:lang w:val="id-ID"/>
        </w:rPr>
        <w:t xml:space="preserve">untuk kegiatan operasional </w:t>
      </w:r>
      <w:r w:rsidR="00CB23FC" w:rsidRPr="00712D3C">
        <w:rPr>
          <w:rFonts w:ascii="Helvetica" w:eastAsia="Times New Roman" w:hAnsi="Helvetica" w:cstheme="minorHAnsi"/>
          <w:sz w:val="24"/>
          <w:szCs w:val="24"/>
          <w:lang w:val="id-ID"/>
        </w:rPr>
        <w:t>minimal</w:t>
      </w:r>
      <w:r w:rsidRPr="00712D3C">
        <w:rPr>
          <w:rFonts w:ascii="Helvetica" w:eastAsia="Times New Roman" w:hAnsi="Helvetica" w:cstheme="minorHAnsi"/>
          <w:sz w:val="24"/>
          <w:szCs w:val="24"/>
          <w:lang w:val="id-ID"/>
        </w:rPr>
        <w:t xml:space="preserve"> sebesar</w:t>
      </w:r>
      <w:r w:rsidR="00CB23FC" w:rsidRPr="00712D3C">
        <w:rPr>
          <w:rFonts w:ascii="Helvetica" w:eastAsia="Times New Roman" w:hAnsi="Helvetica" w:cstheme="minorHAnsi"/>
          <w:sz w:val="24"/>
          <w:szCs w:val="24"/>
          <w:lang w:val="id-ID"/>
        </w:rPr>
        <w:t xml:space="preserve"> Rp </w:t>
      </w:r>
      <w:r w:rsidRPr="00712D3C">
        <w:rPr>
          <w:rFonts w:ascii="Helvetica" w:eastAsia="Times New Roman" w:hAnsi="Helvetica" w:cstheme="minorHAnsi"/>
          <w:sz w:val="24"/>
          <w:szCs w:val="24"/>
          <w:lang w:val="id-ID"/>
        </w:rPr>
        <w:t>_______________</w:t>
      </w:r>
      <w:r w:rsidR="00D65BA6" w:rsidRPr="00712D3C">
        <w:rPr>
          <w:rFonts w:ascii="Helvetica" w:eastAsia="Times New Roman" w:hAnsi="Helvetica" w:cstheme="minorHAnsi"/>
          <w:sz w:val="24"/>
          <w:szCs w:val="24"/>
          <w:lang w:val="id-ID"/>
        </w:rPr>
        <w:t xml:space="preserve"> </w:t>
      </w:r>
      <w:r w:rsidR="00CB23FC" w:rsidRPr="00712D3C">
        <w:rPr>
          <w:rFonts w:ascii="Helvetica" w:eastAsia="Times New Roman" w:hAnsi="Helvetica" w:cstheme="minorHAnsi"/>
          <w:sz w:val="24"/>
          <w:szCs w:val="24"/>
          <w:lang w:val="id-ID"/>
        </w:rPr>
        <w:t xml:space="preserve"> (</w:t>
      </w:r>
      <w:r w:rsidRPr="00712D3C">
        <w:rPr>
          <w:rFonts w:ascii="Helvetica" w:eastAsia="Times New Roman" w:hAnsi="Helvetica" w:cstheme="minorHAnsi"/>
          <w:sz w:val="24"/>
          <w:szCs w:val="24"/>
          <w:lang w:val="id-ID"/>
        </w:rPr>
        <w:t>________________</w:t>
      </w:r>
      <w:r w:rsidR="00CB23FC" w:rsidRPr="00712D3C">
        <w:rPr>
          <w:rFonts w:ascii="Helvetica" w:eastAsia="Times New Roman" w:hAnsi="Helvetica" w:cstheme="minorHAnsi"/>
          <w:sz w:val="24"/>
          <w:szCs w:val="24"/>
          <w:lang w:val="id-ID"/>
        </w:rPr>
        <w:t xml:space="preserve"> rupiah).</w:t>
      </w:r>
    </w:p>
    <w:p w14:paraId="3A916C0A" w14:textId="77777777" w:rsidR="00831D0C" w:rsidRPr="00712D3C" w:rsidRDefault="00831D0C" w:rsidP="00D41CE3">
      <w:pPr>
        <w:pStyle w:val="ListParagraph"/>
        <w:numPr>
          <w:ilvl w:val="0"/>
          <w:numId w:val="23"/>
        </w:numPr>
        <w:spacing w:before="120" w:after="120" w:line="240" w:lineRule="auto"/>
        <w:ind w:left="1440" w:hanging="720"/>
        <w:contextualSpacing w:val="0"/>
        <w:jc w:val="both"/>
        <w:rPr>
          <w:rFonts w:ascii="Helvetica" w:eastAsia="Times New Roman" w:hAnsi="Helvetica" w:cstheme="minorHAnsi"/>
          <w:sz w:val="24"/>
          <w:szCs w:val="24"/>
          <w:lang w:val="id-ID"/>
        </w:rPr>
      </w:pPr>
      <w:r w:rsidRPr="00712D3C">
        <w:rPr>
          <w:rFonts w:ascii="Helvetica" w:eastAsia="Times New Roman" w:hAnsi="Helvetica" w:cstheme="minorHAnsi"/>
          <w:sz w:val="24"/>
          <w:szCs w:val="24"/>
          <w:lang w:val="id-ID"/>
        </w:rPr>
        <w:t>Biaya Waralaba sebesar Rp _________________ (_____________________ rupiah).</w:t>
      </w:r>
    </w:p>
    <w:p w14:paraId="77EA98B1" w14:textId="77777777" w:rsidR="005730AF" w:rsidRPr="00712D3C" w:rsidRDefault="005730AF" w:rsidP="00D41CE3">
      <w:pPr>
        <w:pStyle w:val="ListParagraph"/>
        <w:numPr>
          <w:ilvl w:val="0"/>
          <w:numId w:val="23"/>
        </w:numPr>
        <w:spacing w:before="120" w:after="120" w:line="240" w:lineRule="auto"/>
        <w:ind w:left="1440" w:hanging="720"/>
        <w:contextualSpacing w:val="0"/>
        <w:jc w:val="both"/>
        <w:rPr>
          <w:rFonts w:ascii="Helvetica" w:eastAsia="Times New Roman" w:hAnsi="Helvetica" w:cstheme="minorHAnsi"/>
          <w:sz w:val="24"/>
          <w:szCs w:val="24"/>
          <w:lang w:val="id-ID"/>
        </w:rPr>
      </w:pPr>
      <w:r w:rsidRPr="00712D3C">
        <w:rPr>
          <w:rFonts w:ascii="Helvetica" w:eastAsia="Times New Roman" w:hAnsi="Helvetica" w:cstheme="minorHAnsi"/>
          <w:sz w:val="24"/>
          <w:szCs w:val="24"/>
          <w:lang w:val="id-ID"/>
        </w:rPr>
        <w:t>___________________________________________________________________________.</w:t>
      </w:r>
    </w:p>
    <w:p w14:paraId="7DF0AF10" w14:textId="77777777" w:rsidR="00831D0C" w:rsidRPr="00712D3C" w:rsidRDefault="00831D0C" w:rsidP="00831D0C">
      <w:pPr>
        <w:spacing w:before="120" w:after="120" w:line="240" w:lineRule="auto"/>
        <w:ind w:left="720"/>
        <w:jc w:val="both"/>
        <w:rPr>
          <w:rFonts w:ascii="Helvetica" w:eastAsia="Times New Roman" w:hAnsi="Helvetica" w:cstheme="minorHAnsi"/>
          <w:sz w:val="24"/>
          <w:szCs w:val="24"/>
        </w:rPr>
      </w:pPr>
      <w:r w:rsidRPr="00712D3C">
        <w:rPr>
          <w:rFonts w:ascii="Helvetica" w:eastAsia="Times New Roman" w:hAnsi="Helvetica" w:cstheme="minorHAnsi"/>
          <w:sz w:val="24"/>
          <w:szCs w:val="24"/>
          <w:lang w:val="id-ID"/>
        </w:rPr>
        <w:t>(“</w:t>
      </w:r>
      <w:r w:rsidRPr="00712D3C">
        <w:rPr>
          <w:rFonts w:ascii="Helvetica" w:eastAsia="Times New Roman" w:hAnsi="Helvetica" w:cstheme="minorHAnsi"/>
          <w:b/>
          <w:sz w:val="24"/>
          <w:szCs w:val="24"/>
          <w:lang w:val="id-ID"/>
        </w:rPr>
        <w:t>Modal Minimal</w:t>
      </w:r>
      <w:r w:rsidRPr="00712D3C">
        <w:rPr>
          <w:rFonts w:ascii="Helvetica" w:eastAsia="Times New Roman" w:hAnsi="Helvetica" w:cstheme="minorHAnsi"/>
          <w:sz w:val="24"/>
          <w:szCs w:val="24"/>
          <w:lang w:val="id-ID"/>
        </w:rPr>
        <w:t>”)</w:t>
      </w:r>
      <w:r w:rsidR="00BD0906" w:rsidRPr="00712D3C">
        <w:rPr>
          <w:rFonts w:ascii="Helvetica" w:eastAsia="Times New Roman" w:hAnsi="Helvetica" w:cstheme="minorHAnsi"/>
          <w:sz w:val="24"/>
          <w:szCs w:val="24"/>
        </w:rPr>
        <w:t>.</w:t>
      </w:r>
    </w:p>
    <w:p w14:paraId="15790741" w14:textId="77777777" w:rsidR="00CB23FC" w:rsidRPr="00712D3C" w:rsidRDefault="00CB23FC" w:rsidP="005730AF">
      <w:pPr>
        <w:pStyle w:val="ListParagraph"/>
        <w:numPr>
          <w:ilvl w:val="0"/>
          <w:numId w:val="24"/>
        </w:numPr>
        <w:spacing w:before="120" w:after="120" w:line="240" w:lineRule="auto"/>
        <w:ind w:hanging="720"/>
        <w:contextualSpacing w:val="0"/>
        <w:jc w:val="both"/>
        <w:rPr>
          <w:rFonts w:ascii="Helvetica" w:eastAsia="Times New Roman" w:hAnsi="Helvetica" w:cstheme="minorHAnsi"/>
          <w:bCs/>
          <w:sz w:val="24"/>
          <w:szCs w:val="24"/>
          <w:lang w:val="id-ID"/>
        </w:rPr>
      </w:pPr>
      <w:r w:rsidRPr="00712D3C">
        <w:rPr>
          <w:rFonts w:ascii="Helvetica" w:eastAsia="Times New Roman" w:hAnsi="Helvetica" w:cstheme="minorHAnsi"/>
          <w:bCs/>
          <w:sz w:val="24"/>
          <w:szCs w:val="24"/>
          <w:lang w:val="id-ID"/>
        </w:rPr>
        <w:t xml:space="preserve">Dalam menjalankan Kegiatan Usaha, </w:t>
      </w:r>
      <w:r w:rsidR="00831D0C" w:rsidRPr="00712D3C">
        <w:rPr>
          <w:rFonts w:ascii="Helvetica" w:eastAsia="Times New Roman" w:hAnsi="Helvetica" w:cstheme="minorHAnsi"/>
          <w:bCs/>
          <w:sz w:val="24"/>
          <w:szCs w:val="24"/>
          <w:lang w:val="id-ID"/>
        </w:rPr>
        <w:t>Penerima Waralaba</w:t>
      </w:r>
      <w:r w:rsidRPr="00712D3C">
        <w:rPr>
          <w:rFonts w:ascii="Helvetica" w:eastAsia="Times New Roman" w:hAnsi="Helvetica" w:cstheme="minorHAnsi"/>
          <w:bCs/>
          <w:sz w:val="24"/>
          <w:szCs w:val="24"/>
          <w:lang w:val="id-ID"/>
        </w:rPr>
        <w:t xml:space="preserve"> wajib untuk melakukan penjualan </w:t>
      </w:r>
      <w:r w:rsidR="00D65BA6" w:rsidRPr="00712D3C">
        <w:rPr>
          <w:rFonts w:ascii="Helvetica" w:eastAsia="Times New Roman" w:hAnsi="Helvetica" w:cstheme="minorHAnsi"/>
          <w:bCs/>
          <w:sz w:val="24"/>
          <w:szCs w:val="24"/>
          <w:lang w:val="id-ID"/>
        </w:rPr>
        <w:t xml:space="preserve">dengan </w:t>
      </w:r>
      <w:r w:rsidRPr="00712D3C">
        <w:rPr>
          <w:rFonts w:ascii="Helvetica" w:eastAsia="Times New Roman" w:hAnsi="Helvetica" w:cstheme="minorHAnsi"/>
          <w:bCs/>
          <w:sz w:val="24"/>
          <w:szCs w:val="24"/>
          <w:lang w:val="id-ID"/>
        </w:rPr>
        <w:t>ketentuan:</w:t>
      </w:r>
    </w:p>
    <w:p w14:paraId="5F1807A0" w14:textId="77777777" w:rsidR="00D65BA6" w:rsidRPr="00712D3C" w:rsidRDefault="00831D0C" w:rsidP="005730AF">
      <w:pPr>
        <w:pStyle w:val="ListParagraph"/>
        <w:numPr>
          <w:ilvl w:val="0"/>
          <w:numId w:val="9"/>
        </w:numPr>
        <w:spacing w:before="120" w:after="120" w:line="240" w:lineRule="auto"/>
        <w:ind w:hanging="720"/>
        <w:contextualSpacing w:val="0"/>
        <w:jc w:val="both"/>
        <w:rPr>
          <w:rFonts w:ascii="Helvetica" w:eastAsia="Times New Roman" w:hAnsi="Helvetica" w:cstheme="minorHAnsi"/>
          <w:bCs/>
          <w:sz w:val="24"/>
          <w:szCs w:val="24"/>
          <w:lang w:val="id-ID"/>
        </w:rPr>
      </w:pPr>
      <w:r w:rsidRPr="00712D3C">
        <w:rPr>
          <w:rFonts w:ascii="Helvetica" w:eastAsia="Times New Roman" w:hAnsi="Helvetica" w:cstheme="minorHAnsi"/>
          <w:bCs/>
          <w:sz w:val="24"/>
          <w:szCs w:val="24"/>
          <w:lang w:val="id-ID"/>
        </w:rPr>
        <w:t>Penerima Waralaba</w:t>
      </w:r>
      <w:r w:rsidR="00D65BA6" w:rsidRPr="00712D3C">
        <w:rPr>
          <w:rFonts w:ascii="Helvetica" w:eastAsia="Times New Roman" w:hAnsi="Helvetica" w:cstheme="minorHAnsi"/>
          <w:bCs/>
          <w:sz w:val="24"/>
          <w:szCs w:val="24"/>
          <w:lang w:val="id-ID"/>
        </w:rPr>
        <w:t xml:space="preserve"> hanya dapat melakukan penjualan sesuai dengan </w:t>
      </w:r>
      <w:r w:rsidR="000E7345" w:rsidRPr="00712D3C">
        <w:rPr>
          <w:rFonts w:ascii="Helvetica" w:eastAsia="Times New Roman" w:hAnsi="Helvetica" w:cstheme="minorHAnsi"/>
          <w:bCs/>
          <w:sz w:val="24"/>
          <w:szCs w:val="24"/>
          <w:lang w:val="id-ID"/>
        </w:rPr>
        <w:t xml:space="preserve">ketentuan </w:t>
      </w:r>
      <w:r w:rsidR="00D65BA6" w:rsidRPr="00712D3C">
        <w:rPr>
          <w:rFonts w:ascii="Helvetica" w:eastAsia="Times New Roman" w:hAnsi="Helvetica" w:cstheme="minorHAnsi"/>
          <w:bCs/>
          <w:sz w:val="24"/>
          <w:szCs w:val="24"/>
          <w:lang w:val="id-ID"/>
        </w:rPr>
        <w:t xml:space="preserve">Pemberian Waralaba, dan </w:t>
      </w:r>
      <w:r w:rsidR="00C03D28" w:rsidRPr="00712D3C">
        <w:rPr>
          <w:rFonts w:ascii="Helvetica" w:eastAsia="Times New Roman" w:hAnsi="Helvetica" w:cstheme="minorHAnsi"/>
          <w:bCs/>
          <w:sz w:val="24"/>
          <w:szCs w:val="24"/>
          <w:lang w:val="id-ID"/>
        </w:rPr>
        <w:t>Penerima Waralaba</w:t>
      </w:r>
      <w:r w:rsidR="00D65BA6" w:rsidRPr="00712D3C">
        <w:rPr>
          <w:rFonts w:ascii="Helvetica" w:eastAsia="Times New Roman" w:hAnsi="Helvetica" w:cstheme="minorHAnsi"/>
          <w:bCs/>
          <w:sz w:val="24"/>
          <w:szCs w:val="24"/>
          <w:lang w:val="id-ID"/>
        </w:rPr>
        <w:t xml:space="preserve"> dilarang untuk melakukan penjualan jenis </w:t>
      </w:r>
      <w:r w:rsidRPr="00712D3C">
        <w:rPr>
          <w:rFonts w:ascii="Helvetica" w:eastAsia="Times New Roman" w:hAnsi="Helvetica" w:cstheme="minorHAnsi"/>
          <w:bCs/>
          <w:sz w:val="24"/>
          <w:szCs w:val="24"/>
          <w:lang w:val="id-ID"/>
        </w:rPr>
        <w:t xml:space="preserve">barang </w:t>
      </w:r>
      <w:r w:rsidR="00D65BA6" w:rsidRPr="00712D3C">
        <w:rPr>
          <w:rFonts w:ascii="Helvetica" w:eastAsia="Times New Roman" w:hAnsi="Helvetica" w:cstheme="minorHAnsi"/>
          <w:bCs/>
          <w:sz w:val="24"/>
          <w:szCs w:val="24"/>
          <w:lang w:val="id-ID"/>
        </w:rPr>
        <w:t>lainnya selain sebagaimana telah ditentukan berdasarkan Perjanjian ini</w:t>
      </w:r>
      <w:r w:rsidRPr="00712D3C">
        <w:rPr>
          <w:rFonts w:ascii="Helvetica" w:eastAsia="Times New Roman" w:hAnsi="Helvetica" w:cstheme="minorHAnsi"/>
          <w:bCs/>
          <w:sz w:val="24"/>
          <w:szCs w:val="24"/>
          <w:lang w:val="id-ID"/>
        </w:rPr>
        <w:t xml:space="preserve"> kecuali barang tersebut bersifat </w:t>
      </w:r>
      <w:r w:rsidR="00D415A2" w:rsidRPr="00712D3C">
        <w:rPr>
          <w:rFonts w:ascii="Helvetica" w:eastAsia="Times New Roman" w:hAnsi="Helvetica" w:cstheme="minorHAnsi"/>
          <w:bCs/>
          <w:sz w:val="24"/>
          <w:szCs w:val="24"/>
          <w:lang w:val="id-ID"/>
        </w:rPr>
        <w:t xml:space="preserve">hanya </w:t>
      </w:r>
      <w:r w:rsidRPr="00712D3C">
        <w:rPr>
          <w:rFonts w:ascii="Helvetica" w:eastAsia="Times New Roman" w:hAnsi="Helvetica" w:cstheme="minorHAnsi"/>
          <w:bCs/>
          <w:sz w:val="24"/>
          <w:szCs w:val="24"/>
          <w:lang w:val="id-ID"/>
        </w:rPr>
        <w:t>sebagai pelengkap</w:t>
      </w:r>
      <w:r w:rsidR="00D65BA6" w:rsidRPr="00712D3C">
        <w:rPr>
          <w:rFonts w:ascii="Helvetica" w:eastAsia="Times New Roman" w:hAnsi="Helvetica" w:cstheme="minorHAnsi"/>
          <w:bCs/>
          <w:sz w:val="24"/>
          <w:szCs w:val="24"/>
          <w:lang w:val="id-ID"/>
        </w:rPr>
        <w:t xml:space="preserve">. </w:t>
      </w:r>
    </w:p>
    <w:p w14:paraId="37E97C1D" w14:textId="77777777" w:rsidR="00CB23FC" w:rsidRPr="00712D3C" w:rsidRDefault="00CB23FC" w:rsidP="005730AF">
      <w:pPr>
        <w:pStyle w:val="ListParagraph"/>
        <w:numPr>
          <w:ilvl w:val="0"/>
          <w:numId w:val="9"/>
        </w:numPr>
        <w:spacing w:before="120" w:after="120" w:line="240" w:lineRule="auto"/>
        <w:ind w:hanging="720"/>
        <w:contextualSpacing w:val="0"/>
        <w:jc w:val="both"/>
        <w:rPr>
          <w:rFonts w:ascii="Helvetica" w:eastAsia="Times New Roman" w:hAnsi="Helvetica" w:cstheme="minorHAnsi"/>
          <w:bCs/>
          <w:sz w:val="24"/>
          <w:szCs w:val="24"/>
          <w:lang w:val="id-ID"/>
        </w:rPr>
      </w:pPr>
      <w:r w:rsidRPr="00712D3C">
        <w:rPr>
          <w:rFonts w:ascii="Helvetica" w:eastAsia="Times New Roman" w:hAnsi="Helvetica" w:cstheme="minorHAnsi"/>
          <w:sz w:val="24"/>
          <w:szCs w:val="24"/>
          <w:lang w:val="id-ID"/>
        </w:rPr>
        <w:t xml:space="preserve">Para Pihak sepakat bahwa harga jual </w:t>
      </w:r>
      <w:r w:rsidR="00831D0C" w:rsidRPr="00712D3C">
        <w:rPr>
          <w:rFonts w:ascii="Helvetica" w:eastAsia="Times New Roman" w:hAnsi="Helvetica" w:cstheme="minorHAnsi"/>
          <w:sz w:val="24"/>
          <w:szCs w:val="24"/>
          <w:lang w:val="id-ID"/>
        </w:rPr>
        <w:t xml:space="preserve">barang </w:t>
      </w:r>
      <w:r w:rsidR="00D65BA6" w:rsidRPr="00712D3C">
        <w:rPr>
          <w:rFonts w:ascii="Helvetica" w:eastAsia="Times New Roman" w:hAnsi="Helvetica" w:cstheme="minorHAnsi"/>
          <w:sz w:val="24"/>
          <w:szCs w:val="24"/>
          <w:lang w:val="id-ID"/>
        </w:rPr>
        <w:t xml:space="preserve">ditentukan oleh </w:t>
      </w:r>
      <w:r w:rsidR="00C03D28" w:rsidRPr="00712D3C">
        <w:rPr>
          <w:rFonts w:ascii="Helvetica" w:eastAsia="Times New Roman" w:hAnsi="Helvetica" w:cstheme="minorHAnsi"/>
          <w:sz w:val="24"/>
          <w:szCs w:val="24"/>
          <w:lang w:val="id-ID"/>
        </w:rPr>
        <w:t>Pemberi Waralaba</w:t>
      </w:r>
      <w:r w:rsidRPr="00712D3C">
        <w:rPr>
          <w:rFonts w:ascii="Helvetica" w:eastAsia="Times New Roman" w:hAnsi="Helvetica" w:cstheme="minorHAnsi"/>
          <w:sz w:val="24"/>
          <w:szCs w:val="24"/>
          <w:lang w:val="id-ID"/>
        </w:rPr>
        <w:t>.</w:t>
      </w:r>
    </w:p>
    <w:p w14:paraId="134B2919" w14:textId="77777777" w:rsidR="00CB23FC" w:rsidRPr="00712D3C" w:rsidRDefault="00D65BA6" w:rsidP="00D65BA6">
      <w:pPr>
        <w:autoSpaceDE w:val="0"/>
        <w:autoSpaceDN w:val="0"/>
        <w:adjustRightInd w:val="0"/>
        <w:spacing w:before="240" w:after="0" w:line="240" w:lineRule="auto"/>
        <w:jc w:val="center"/>
        <w:rPr>
          <w:rFonts w:ascii="Helvetica" w:hAnsi="Helvetica" w:cstheme="minorHAnsi"/>
          <w:b/>
          <w:sz w:val="24"/>
          <w:szCs w:val="24"/>
          <w:lang w:val="id-ID"/>
        </w:rPr>
      </w:pPr>
      <w:r w:rsidRPr="00712D3C">
        <w:rPr>
          <w:rFonts w:ascii="Helvetica" w:hAnsi="Helvetica" w:cstheme="minorHAnsi"/>
          <w:b/>
          <w:sz w:val="24"/>
          <w:szCs w:val="24"/>
          <w:lang w:val="id-ID"/>
        </w:rPr>
        <w:t xml:space="preserve">Pasal </w:t>
      </w:r>
      <w:r w:rsidR="00E60DEE" w:rsidRPr="00712D3C">
        <w:rPr>
          <w:rFonts w:ascii="Helvetica" w:hAnsi="Helvetica" w:cstheme="minorHAnsi"/>
          <w:b/>
          <w:sz w:val="24"/>
          <w:szCs w:val="24"/>
          <w:lang w:val="id-ID"/>
        </w:rPr>
        <w:t>6</w:t>
      </w:r>
    </w:p>
    <w:p w14:paraId="45745F46" w14:textId="77777777" w:rsidR="00CB23FC" w:rsidRPr="00712D3C" w:rsidRDefault="00831D0C" w:rsidP="00D65BA6">
      <w:pPr>
        <w:autoSpaceDE w:val="0"/>
        <w:autoSpaceDN w:val="0"/>
        <w:adjustRightInd w:val="0"/>
        <w:spacing w:after="0" w:line="240" w:lineRule="auto"/>
        <w:jc w:val="center"/>
        <w:rPr>
          <w:rFonts w:ascii="Helvetica" w:hAnsi="Helvetica" w:cstheme="minorHAnsi"/>
          <w:b/>
          <w:sz w:val="24"/>
          <w:szCs w:val="24"/>
          <w:lang w:val="id-ID"/>
        </w:rPr>
      </w:pPr>
      <w:r w:rsidRPr="00712D3C">
        <w:rPr>
          <w:rFonts w:ascii="Helvetica" w:hAnsi="Helvetica" w:cstheme="minorHAnsi"/>
          <w:b/>
          <w:sz w:val="24"/>
          <w:szCs w:val="24"/>
          <w:lang w:val="id-ID"/>
        </w:rPr>
        <w:t>Wilayah Pemberian</w:t>
      </w:r>
      <w:r w:rsidR="00CB23FC" w:rsidRPr="00712D3C">
        <w:rPr>
          <w:rFonts w:ascii="Helvetica" w:hAnsi="Helvetica" w:cstheme="minorHAnsi"/>
          <w:b/>
          <w:sz w:val="24"/>
          <w:szCs w:val="24"/>
          <w:lang w:val="id-ID"/>
        </w:rPr>
        <w:t xml:space="preserve"> </w:t>
      </w:r>
      <w:r w:rsidRPr="00712D3C">
        <w:rPr>
          <w:rFonts w:ascii="Helvetica" w:hAnsi="Helvetica" w:cstheme="minorHAnsi"/>
          <w:b/>
          <w:sz w:val="24"/>
          <w:szCs w:val="24"/>
          <w:lang w:val="id-ID"/>
        </w:rPr>
        <w:t>Waralaba</w:t>
      </w:r>
    </w:p>
    <w:p w14:paraId="1C77ED4E" w14:textId="77777777" w:rsidR="000E7345" w:rsidRPr="00712D3C" w:rsidRDefault="000C31BE" w:rsidP="00D41CE3">
      <w:pPr>
        <w:pStyle w:val="ListParagraph"/>
        <w:numPr>
          <w:ilvl w:val="0"/>
          <w:numId w:val="15"/>
        </w:numPr>
        <w:autoSpaceDE w:val="0"/>
        <w:autoSpaceDN w:val="0"/>
        <w:adjustRightInd w:val="0"/>
        <w:spacing w:before="120" w:after="120" w:line="240" w:lineRule="auto"/>
        <w:ind w:hanging="720"/>
        <w:contextualSpacing w:val="0"/>
        <w:jc w:val="both"/>
        <w:rPr>
          <w:rFonts w:ascii="Helvetica" w:hAnsi="Helvetica" w:cstheme="minorHAnsi"/>
          <w:sz w:val="24"/>
          <w:szCs w:val="24"/>
          <w:lang w:val="id-ID"/>
        </w:rPr>
      </w:pPr>
      <w:r w:rsidRPr="00712D3C">
        <w:rPr>
          <w:rFonts w:ascii="Helvetica" w:hAnsi="Helvetica" w:cstheme="minorHAnsi"/>
          <w:sz w:val="24"/>
          <w:szCs w:val="24"/>
          <w:lang w:val="id-ID"/>
        </w:rPr>
        <w:t>Para Pihak dengan ini sepakat</w:t>
      </w:r>
      <w:r w:rsidR="000E7345" w:rsidRPr="00712D3C">
        <w:rPr>
          <w:rFonts w:ascii="Helvetica" w:hAnsi="Helvetica" w:cstheme="minorHAnsi"/>
          <w:sz w:val="24"/>
          <w:szCs w:val="24"/>
          <w:lang w:val="id-ID"/>
        </w:rPr>
        <w:t xml:space="preserve"> bahwa</w:t>
      </w:r>
      <w:r w:rsidRPr="00712D3C">
        <w:rPr>
          <w:rFonts w:ascii="Helvetica" w:hAnsi="Helvetica" w:cstheme="minorHAnsi"/>
          <w:sz w:val="24"/>
          <w:szCs w:val="24"/>
          <w:lang w:val="id-ID"/>
        </w:rPr>
        <w:t xml:space="preserve"> </w:t>
      </w:r>
      <w:r w:rsidR="000E7345" w:rsidRPr="00712D3C">
        <w:rPr>
          <w:rFonts w:ascii="Helvetica" w:hAnsi="Helvetica" w:cstheme="minorHAnsi"/>
          <w:sz w:val="24"/>
          <w:szCs w:val="24"/>
          <w:lang w:val="id-ID"/>
        </w:rPr>
        <w:t xml:space="preserve">Penerima Waralaba hanya boleh melaksanakan Pemberian Waralaba di wilayah dan dilarang untuk </w:t>
      </w:r>
      <w:proofErr w:type="spellStart"/>
      <w:r w:rsidR="000E7345" w:rsidRPr="00712D3C">
        <w:rPr>
          <w:rFonts w:ascii="Helvetica" w:hAnsi="Helvetica" w:cstheme="minorHAnsi"/>
          <w:sz w:val="24"/>
          <w:szCs w:val="24"/>
          <w:lang w:val="id-ID"/>
        </w:rPr>
        <w:t>untuk</w:t>
      </w:r>
      <w:proofErr w:type="spellEnd"/>
      <w:r w:rsidR="000E7345" w:rsidRPr="00712D3C">
        <w:rPr>
          <w:rFonts w:ascii="Helvetica" w:hAnsi="Helvetica" w:cstheme="minorHAnsi"/>
          <w:sz w:val="24"/>
          <w:szCs w:val="24"/>
          <w:lang w:val="id-ID"/>
        </w:rPr>
        <w:t xml:space="preserve"> melaksanakan Pemberian Waralaba di luar wilayah sebagai berikut</w:t>
      </w:r>
      <w:r w:rsidR="00C136C7" w:rsidRPr="00712D3C">
        <w:rPr>
          <w:rFonts w:ascii="Helvetica" w:hAnsi="Helvetica" w:cstheme="minorHAnsi"/>
          <w:sz w:val="24"/>
          <w:szCs w:val="24"/>
        </w:rPr>
        <w:t>:</w:t>
      </w:r>
    </w:p>
    <w:tbl>
      <w:tblPr>
        <w:tblStyle w:val="TableGrid"/>
        <w:tblW w:w="8748"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98"/>
        <w:gridCol w:w="283"/>
        <w:gridCol w:w="6467"/>
      </w:tblGrid>
      <w:tr w:rsidR="000E7345" w:rsidRPr="00712D3C" w14:paraId="0DB4F3C2" w14:textId="77777777" w:rsidTr="000E7345">
        <w:tc>
          <w:tcPr>
            <w:tcW w:w="1998" w:type="dxa"/>
          </w:tcPr>
          <w:p w14:paraId="3FD779E4" w14:textId="77777777" w:rsidR="000E7345" w:rsidRPr="00712D3C" w:rsidRDefault="000E7345" w:rsidP="000E7345">
            <w:pPr>
              <w:autoSpaceDE w:val="0"/>
              <w:autoSpaceDN w:val="0"/>
              <w:adjustRightInd w:val="0"/>
              <w:spacing w:before="120" w:after="120"/>
              <w:jc w:val="both"/>
              <w:rPr>
                <w:rFonts w:ascii="Helvetica" w:hAnsi="Helvetica" w:cstheme="minorHAnsi"/>
                <w:sz w:val="24"/>
                <w:szCs w:val="24"/>
                <w:lang w:val="id-ID"/>
              </w:rPr>
            </w:pPr>
            <w:r w:rsidRPr="00712D3C">
              <w:rPr>
                <w:rFonts w:ascii="Helvetica" w:hAnsi="Helvetica" w:cstheme="minorHAnsi"/>
                <w:sz w:val="24"/>
                <w:szCs w:val="24"/>
                <w:lang w:val="id-ID"/>
              </w:rPr>
              <w:t>Kabupaten/Kota</w:t>
            </w:r>
          </w:p>
        </w:tc>
        <w:tc>
          <w:tcPr>
            <w:tcW w:w="280" w:type="dxa"/>
          </w:tcPr>
          <w:p w14:paraId="486BEE47" w14:textId="77777777" w:rsidR="000E7345" w:rsidRPr="00712D3C" w:rsidRDefault="000E7345" w:rsidP="006251B3">
            <w:pPr>
              <w:pStyle w:val="ListParagraph"/>
              <w:autoSpaceDE w:val="0"/>
              <w:autoSpaceDN w:val="0"/>
              <w:adjustRightInd w:val="0"/>
              <w:spacing w:before="120" w:after="120"/>
              <w:ind w:left="0"/>
              <w:contextualSpacing w:val="0"/>
              <w:jc w:val="both"/>
              <w:rPr>
                <w:rFonts w:ascii="Helvetica" w:hAnsi="Helvetica" w:cstheme="minorHAnsi"/>
                <w:sz w:val="24"/>
                <w:szCs w:val="24"/>
                <w:lang w:val="id-ID"/>
              </w:rPr>
            </w:pPr>
            <w:r w:rsidRPr="00712D3C">
              <w:rPr>
                <w:rFonts w:ascii="Helvetica" w:hAnsi="Helvetica" w:cstheme="minorHAnsi"/>
                <w:sz w:val="24"/>
                <w:szCs w:val="24"/>
                <w:lang w:val="id-ID"/>
              </w:rPr>
              <w:t>:</w:t>
            </w:r>
          </w:p>
        </w:tc>
        <w:tc>
          <w:tcPr>
            <w:tcW w:w="6470" w:type="dxa"/>
            <w:tcBorders>
              <w:bottom w:val="dotted" w:sz="4" w:space="0" w:color="auto"/>
            </w:tcBorders>
          </w:tcPr>
          <w:p w14:paraId="6FA0FA73" w14:textId="77777777" w:rsidR="000E7345" w:rsidRPr="00712D3C" w:rsidRDefault="000E7345" w:rsidP="006251B3">
            <w:pPr>
              <w:pStyle w:val="ListParagraph"/>
              <w:autoSpaceDE w:val="0"/>
              <w:autoSpaceDN w:val="0"/>
              <w:adjustRightInd w:val="0"/>
              <w:spacing w:before="120" w:after="120"/>
              <w:ind w:left="0"/>
              <w:contextualSpacing w:val="0"/>
              <w:jc w:val="both"/>
              <w:rPr>
                <w:rFonts w:ascii="Helvetica" w:hAnsi="Helvetica" w:cstheme="minorHAnsi"/>
                <w:sz w:val="24"/>
                <w:szCs w:val="24"/>
                <w:lang w:val="id-ID"/>
              </w:rPr>
            </w:pPr>
          </w:p>
        </w:tc>
      </w:tr>
      <w:tr w:rsidR="000E7345" w:rsidRPr="00712D3C" w14:paraId="620A92AB" w14:textId="77777777" w:rsidTr="000E7345">
        <w:tc>
          <w:tcPr>
            <w:tcW w:w="1998" w:type="dxa"/>
          </w:tcPr>
          <w:p w14:paraId="71F81531" w14:textId="77777777" w:rsidR="000E7345" w:rsidRPr="00712D3C" w:rsidRDefault="000E7345" w:rsidP="000E7345">
            <w:pPr>
              <w:autoSpaceDE w:val="0"/>
              <w:autoSpaceDN w:val="0"/>
              <w:adjustRightInd w:val="0"/>
              <w:spacing w:before="120" w:after="120"/>
              <w:jc w:val="both"/>
              <w:rPr>
                <w:rFonts w:ascii="Helvetica" w:hAnsi="Helvetica" w:cstheme="minorHAnsi"/>
                <w:sz w:val="24"/>
                <w:szCs w:val="24"/>
                <w:lang w:val="id-ID"/>
              </w:rPr>
            </w:pPr>
            <w:r w:rsidRPr="00712D3C">
              <w:rPr>
                <w:rFonts w:ascii="Helvetica" w:hAnsi="Helvetica" w:cstheme="minorHAnsi"/>
                <w:sz w:val="24"/>
                <w:szCs w:val="24"/>
                <w:lang w:val="id-ID"/>
              </w:rPr>
              <w:t>Provinsi</w:t>
            </w:r>
          </w:p>
        </w:tc>
        <w:tc>
          <w:tcPr>
            <w:tcW w:w="280" w:type="dxa"/>
          </w:tcPr>
          <w:p w14:paraId="5551F016" w14:textId="77777777" w:rsidR="000E7345" w:rsidRPr="00712D3C" w:rsidRDefault="000E7345" w:rsidP="006251B3">
            <w:pPr>
              <w:pStyle w:val="ListParagraph"/>
              <w:autoSpaceDE w:val="0"/>
              <w:autoSpaceDN w:val="0"/>
              <w:adjustRightInd w:val="0"/>
              <w:spacing w:before="120" w:after="120"/>
              <w:ind w:left="0"/>
              <w:contextualSpacing w:val="0"/>
              <w:jc w:val="both"/>
              <w:rPr>
                <w:rFonts w:ascii="Helvetica" w:hAnsi="Helvetica" w:cstheme="minorHAnsi"/>
                <w:sz w:val="24"/>
                <w:szCs w:val="24"/>
                <w:lang w:val="id-ID"/>
              </w:rPr>
            </w:pPr>
            <w:r w:rsidRPr="00712D3C">
              <w:rPr>
                <w:rFonts w:ascii="Helvetica" w:hAnsi="Helvetica" w:cstheme="minorHAnsi"/>
                <w:sz w:val="24"/>
                <w:szCs w:val="24"/>
                <w:lang w:val="id-ID"/>
              </w:rPr>
              <w:t>:</w:t>
            </w:r>
          </w:p>
        </w:tc>
        <w:tc>
          <w:tcPr>
            <w:tcW w:w="6470" w:type="dxa"/>
            <w:tcBorders>
              <w:top w:val="dotted" w:sz="4" w:space="0" w:color="auto"/>
              <w:bottom w:val="dotted" w:sz="4" w:space="0" w:color="auto"/>
            </w:tcBorders>
          </w:tcPr>
          <w:p w14:paraId="43745C6D" w14:textId="77777777" w:rsidR="000E7345" w:rsidRPr="00712D3C" w:rsidRDefault="000E7345" w:rsidP="006251B3">
            <w:pPr>
              <w:pStyle w:val="ListParagraph"/>
              <w:autoSpaceDE w:val="0"/>
              <w:autoSpaceDN w:val="0"/>
              <w:adjustRightInd w:val="0"/>
              <w:spacing w:before="120" w:after="120"/>
              <w:ind w:left="0"/>
              <w:contextualSpacing w:val="0"/>
              <w:jc w:val="both"/>
              <w:rPr>
                <w:rFonts w:ascii="Helvetica" w:hAnsi="Helvetica" w:cstheme="minorHAnsi"/>
                <w:sz w:val="24"/>
                <w:szCs w:val="24"/>
                <w:lang w:val="id-ID"/>
              </w:rPr>
            </w:pPr>
          </w:p>
        </w:tc>
      </w:tr>
    </w:tbl>
    <w:p w14:paraId="4AA9987D" w14:textId="77777777" w:rsidR="00831D0C" w:rsidRPr="00712D3C" w:rsidRDefault="00831D0C" w:rsidP="000E7345">
      <w:pPr>
        <w:pStyle w:val="ListParagraph"/>
        <w:autoSpaceDE w:val="0"/>
        <w:autoSpaceDN w:val="0"/>
        <w:adjustRightInd w:val="0"/>
        <w:spacing w:before="120" w:after="120" w:line="240" w:lineRule="auto"/>
        <w:contextualSpacing w:val="0"/>
        <w:jc w:val="both"/>
        <w:rPr>
          <w:rFonts w:ascii="Helvetica" w:hAnsi="Helvetica" w:cstheme="minorHAnsi"/>
          <w:sz w:val="24"/>
          <w:szCs w:val="24"/>
          <w:lang w:val="id-ID"/>
        </w:rPr>
      </w:pPr>
      <w:r w:rsidRPr="00712D3C">
        <w:rPr>
          <w:rFonts w:ascii="Helvetica" w:hAnsi="Helvetica" w:cstheme="minorHAnsi"/>
          <w:sz w:val="24"/>
          <w:szCs w:val="24"/>
          <w:lang w:val="id-ID"/>
        </w:rPr>
        <w:t>(“</w:t>
      </w:r>
      <w:r w:rsidRPr="00712D3C">
        <w:rPr>
          <w:rFonts w:ascii="Helvetica" w:hAnsi="Helvetica" w:cstheme="minorHAnsi"/>
          <w:b/>
          <w:sz w:val="24"/>
          <w:szCs w:val="24"/>
          <w:lang w:val="id-ID"/>
        </w:rPr>
        <w:t>Wilayah Pemberian Waralaba</w:t>
      </w:r>
      <w:r w:rsidRPr="00712D3C">
        <w:rPr>
          <w:rFonts w:ascii="Helvetica" w:hAnsi="Helvetica" w:cstheme="minorHAnsi"/>
          <w:sz w:val="24"/>
          <w:szCs w:val="24"/>
          <w:lang w:val="id-ID"/>
        </w:rPr>
        <w:t>”)</w:t>
      </w:r>
      <w:r w:rsidR="000C31BE" w:rsidRPr="00712D3C">
        <w:rPr>
          <w:rFonts w:ascii="Helvetica" w:hAnsi="Helvetica" w:cstheme="minorHAnsi"/>
          <w:sz w:val="24"/>
          <w:szCs w:val="24"/>
          <w:lang w:val="id-ID"/>
        </w:rPr>
        <w:t>.</w:t>
      </w:r>
    </w:p>
    <w:p w14:paraId="674BE29A" w14:textId="77777777" w:rsidR="00831D0C" w:rsidRPr="00712D3C" w:rsidRDefault="00831D0C" w:rsidP="00D41CE3">
      <w:pPr>
        <w:pStyle w:val="ListParagraph"/>
        <w:numPr>
          <w:ilvl w:val="0"/>
          <w:numId w:val="15"/>
        </w:numPr>
        <w:autoSpaceDE w:val="0"/>
        <w:autoSpaceDN w:val="0"/>
        <w:adjustRightInd w:val="0"/>
        <w:spacing w:before="120" w:after="120" w:line="240" w:lineRule="auto"/>
        <w:ind w:hanging="720"/>
        <w:contextualSpacing w:val="0"/>
        <w:jc w:val="both"/>
        <w:rPr>
          <w:rFonts w:ascii="Helvetica" w:hAnsi="Helvetica" w:cstheme="minorHAnsi"/>
          <w:sz w:val="24"/>
          <w:szCs w:val="24"/>
          <w:lang w:val="id-ID"/>
        </w:rPr>
      </w:pPr>
      <w:r w:rsidRPr="00712D3C">
        <w:rPr>
          <w:rFonts w:ascii="Helvetica" w:hAnsi="Helvetica" w:cstheme="minorHAnsi"/>
          <w:sz w:val="24"/>
          <w:szCs w:val="24"/>
          <w:lang w:val="id-ID"/>
        </w:rPr>
        <w:t>Dalam me</w:t>
      </w:r>
      <w:r w:rsidR="000E7345" w:rsidRPr="00712D3C">
        <w:rPr>
          <w:rFonts w:ascii="Helvetica" w:hAnsi="Helvetica" w:cstheme="minorHAnsi"/>
          <w:sz w:val="24"/>
          <w:szCs w:val="24"/>
          <w:lang w:val="id-ID"/>
        </w:rPr>
        <w:t>laksanakan Pemberian Waralaba</w:t>
      </w:r>
      <w:r w:rsidRPr="00712D3C">
        <w:rPr>
          <w:rFonts w:ascii="Helvetica" w:hAnsi="Helvetica" w:cstheme="minorHAnsi"/>
          <w:sz w:val="24"/>
          <w:szCs w:val="24"/>
          <w:lang w:val="id-ID"/>
        </w:rPr>
        <w:t xml:space="preserve">, </w:t>
      </w:r>
      <w:r w:rsidRPr="00712D3C">
        <w:rPr>
          <w:rFonts w:ascii="Helvetica" w:eastAsia="Times New Roman" w:hAnsi="Helvetica" w:cstheme="minorHAnsi"/>
          <w:sz w:val="24"/>
          <w:szCs w:val="24"/>
          <w:lang w:val="id-ID"/>
        </w:rPr>
        <w:t xml:space="preserve">Penerima Waralaba wajib untuk memiliki </w:t>
      </w:r>
      <w:r w:rsidR="00A13EAD" w:rsidRPr="00712D3C">
        <w:rPr>
          <w:rFonts w:ascii="Helvetica" w:eastAsia="Times New Roman" w:hAnsi="Helvetica" w:cstheme="minorHAnsi"/>
          <w:sz w:val="24"/>
          <w:szCs w:val="24"/>
          <w:lang w:val="id-ID"/>
        </w:rPr>
        <w:t xml:space="preserve">tempat usaha </w:t>
      </w:r>
      <w:r w:rsidRPr="00712D3C">
        <w:rPr>
          <w:rFonts w:ascii="Helvetica" w:eastAsia="Times New Roman" w:hAnsi="Helvetica" w:cstheme="minorHAnsi"/>
          <w:sz w:val="24"/>
          <w:szCs w:val="24"/>
          <w:lang w:val="id-ID"/>
        </w:rPr>
        <w:t>dengan ketentuan:</w:t>
      </w:r>
    </w:p>
    <w:p w14:paraId="65411D10" w14:textId="77777777" w:rsidR="000E7345" w:rsidRPr="00712D3C" w:rsidRDefault="000E7345" w:rsidP="00D41CE3">
      <w:pPr>
        <w:pStyle w:val="ListParagraph"/>
        <w:numPr>
          <w:ilvl w:val="0"/>
          <w:numId w:val="11"/>
        </w:numPr>
        <w:autoSpaceDE w:val="0"/>
        <w:autoSpaceDN w:val="0"/>
        <w:adjustRightInd w:val="0"/>
        <w:spacing w:before="120" w:after="120" w:line="240" w:lineRule="auto"/>
        <w:ind w:hanging="720"/>
        <w:contextualSpacing w:val="0"/>
        <w:jc w:val="both"/>
        <w:rPr>
          <w:rFonts w:ascii="Helvetica" w:hAnsi="Helvetica" w:cstheme="minorHAnsi"/>
          <w:sz w:val="24"/>
          <w:szCs w:val="24"/>
          <w:lang w:val="id-ID"/>
        </w:rPr>
      </w:pPr>
      <w:r w:rsidRPr="00712D3C">
        <w:rPr>
          <w:rFonts w:ascii="Helvetica" w:hAnsi="Helvetica" w:cstheme="minorHAnsi"/>
          <w:sz w:val="24"/>
          <w:szCs w:val="24"/>
          <w:lang w:val="id-ID"/>
        </w:rPr>
        <w:lastRenderedPageBreak/>
        <w:t>Terletak di Wilayah Pemberian Waralaba.</w:t>
      </w:r>
    </w:p>
    <w:p w14:paraId="0E04D6F7" w14:textId="77777777" w:rsidR="00831D0C" w:rsidRPr="00712D3C" w:rsidRDefault="00831D0C" w:rsidP="00D41CE3">
      <w:pPr>
        <w:pStyle w:val="ListParagraph"/>
        <w:numPr>
          <w:ilvl w:val="0"/>
          <w:numId w:val="11"/>
        </w:numPr>
        <w:autoSpaceDE w:val="0"/>
        <w:autoSpaceDN w:val="0"/>
        <w:adjustRightInd w:val="0"/>
        <w:spacing w:before="120" w:after="120" w:line="240" w:lineRule="auto"/>
        <w:ind w:hanging="720"/>
        <w:contextualSpacing w:val="0"/>
        <w:jc w:val="both"/>
        <w:rPr>
          <w:rFonts w:ascii="Helvetica" w:hAnsi="Helvetica" w:cstheme="minorHAnsi"/>
          <w:sz w:val="24"/>
          <w:szCs w:val="24"/>
          <w:lang w:val="id-ID"/>
        </w:rPr>
      </w:pPr>
      <w:r w:rsidRPr="00712D3C">
        <w:rPr>
          <w:rFonts w:ascii="Helvetica" w:eastAsia="Times New Roman" w:hAnsi="Helvetica" w:cstheme="minorHAnsi"/>
          <w:sz w:val="24"/>
          <w:szCs w:val="24"/>
          <w:lang w:val="id-ID"/>
        </w:rPr>
        <w:t xml:space="preserve">Setiap </w:t>
      </w:r>
      <w:r w:rsidR="00A13EAD" w:rsidRPr="00712D3C">
        <w:rPr>
          <w:rFonts w:ascii="Helvetica" w:eastAsia="Times New Roman" w:hAnsi="Helvetica" w:cstheme="minorHAnsi"/>
          <w:sz w:val="24"/>
          <w:szCs w:val="24"/>
          <w:lang w:val="id-ID"/>
        </w:rPr>
        <w:t xml:space="preserve">tempat usaha </w:t>
      </w:r>
      <w:r w:rsidRPr="00712D3C">
        <w:rPr>
          <w:rFonts w:ascii="Helvetica" w:eastAsia="Times New Roman" w:hAnsi="Helvetica" w:cstheme="minorHAnsi"/>
          <w:sz w:val="24"/>
          <w:szCs w:val="24"/>
          <w:lang w:val="id-ID"/>
        </w:rPr>
        <w:t>yang digunakan oleh Penerima Waralaba harus memenuhi syarat sebagai berikut</w:t>
      </w:r>
      <w:r w:rsidR="00A13EAD" w:rsidRPr="00712D3C">
        <w:rPr>
          <w:rFonts w:ascii="Helvetica" w:eastAsia="Times New Roman" w:hAnsi="Helvetica" w:cstheme="minorHAnsi"/>
          <w:sz w:val="24"/>
          <w:szCs w:val="24"/>
        </w:rPr>
        <w:t>.</w:t>
      </w:r>
    </w:p>
    <w:p w14:paraId="6AB787A3" w14:textId="77777777" w:rsidR="00831D0C" w:rsidRPr="00712D3C" w:rsidRDefault="000E7345" w:rsidP="00D41CE3">
      <w:pPr>
        <w:numPr>
          <w:ilvl w:val="0"/>
          <w:numId w:val="12"/>
        </w:numPr>
        <w:tabs>
          <w:tab w:val="clear" w:pos="720"/>
          <w:tab w:val="num" w:pos="2160"/>
        </w:tabs>
        <w:spacing w:before="120" w:after="120" w:line="240" w:lineRule="auto"/>
        <w:ind w:left="2160" w:hanging="450"/>
        <w:jc w:val="both"/>
        <w:rPr>
          <w:rFonts w:ascii="Helvetica" w:eastAsia="Times New Roman" w:hAnsi="Helvetica" w:cstheme="minorHAnsi"/>
          <w:sz w:val="24"/>
          <w:szCs w:val="24"/>
          <w:lang w:val="id-ID"/>
        </w:rPr>
      </w:pPr>
      <w:r w:rsidRPr="00712D3C">
        <w:rPr>
          <w:rFonts w:ascii="Helvetica" w:eastAsia="Times New Roman" w:hAnsi="Helvetica" w:cstheme="minorHAnsi"/>
          <w:sz w:val="24"/>
          <w:szCs w:val="24"/>
          <w:lang w:val="id-ID"/>
        </w:rPr>
        <w:t xml:space="preserve">Terletak </w:t>
      </w:r>
      <w:r w:rsidR="00831D0C" w:rsidRPr="00712D3C">
        <w:rPr>
          <w:rFonts w:ascii="Helvetica" w:eastAsia="Times New Roman" w:hAnsi="Helvetica" w:cstheme="minorHAnsi"/>
          <w:sz w:val="24"/>
          <w:szCs w:val="24"/>
          <w:lang w:val="id-ID"/>
        </w:rPr>
        <w:t>di pinggir jalan raya</w:t>
      </w:r>
      <w:r w:rsidRPr="00712D3C">
        <w:rPr>
          <w:rFonts w:ascii="Helvetica" w:eastAsia="Times New Roman" w:hAnsi="Helvetica" w:cstheme="minorHAnsi"/>
          <w:sz w:val="24"/>
          <w:szCs w:val="24"/>
          <w:lang w:val="id-ID"/>
        </w:rPr>
        <w:t>, tempat rekreasi, pasar tradisional, mal, pusat perkantoran, bandar udara, stasiun kereta api</w:t>
      </w:r>
      <w:r w:rsidR="00A13EAD" w:rsidRPr="00712D3C">
        <w:rPr>
          <w:rFonts w:ascii="Helvetica" w:eastAsia="Times New Roman" w:hAnsi="Helvetica" w:cstheme="minorHAnsi"/>
          <w:sz w:val="24"/>
          <w:szCs w:val="24"/>
        </w:rPr>
        <w:t>,</w:t>
      </w:r>
      <w:r w:rsidRPr="00712D3C">
        <w:rPr>
          <w:rFonts w:ascii="Helvetica" w:eastAsia="Times New Roman" w:hAnsi="Helvetica" w:cstheme="minorHAnsi"/>
          <w:sz w:val="24"/>
          <w:szCs w:val="24"/>
          <w:lang w:val="id-ID"/>
        </w:rPr>
        <w:t xml:space="preserve"> dan/atau terminal bis</w:t>
      </w:r>
      <w:r w:rsidR="00831D0C" w:rsidRPr="00712D3C">
        <w:rPr>
          <w:rFonts w:ascii="Helvetica" w:eastAsia="Times New Roman" w:hAnsi="Helvetica" w:cstheme="minorHAnsi"/>
          <w:sz w:val="24"/>
          <w:szCs w:val="24"/>
          <w:lang w:val="id-ID"/>
        </w:rPr>
        <w:t>.</w:t>
      </w:r>
    </w:p>
    <w:p w14:paraId="1DDB641D" w14:textId="77777777" w:rsidR="00831D0C" w:rsidRPr="00712D3C" w:rsidRDefault="00831D0C" w:rsidP="00D41CE3">
      <w:pPr>
        <w:numPr>
          <w:ilvl w:val="0"/>
          <w:numId w:val="12"/>
        </w:numPr>
        <w:tabs>
          <w:tab w:val="clear" w:pos="720"/>
          <w:tab w:val="num" w:pos="2160"/>
        </w:tabs>
        <w:spacing w:before="120" w:after="120" w:line="240" w:lineRule="auto"/>
        <w:ind w:left="2160" w:hanging="450"/>
        <w:jc w:val="both"/>
        <w:rPr>
          <w:rFonts w:ascii="Helvetica" w:eastAsia="Times New Roman" w:hAnsi="Helvetica" w:cstheme="minorHAnsi"/>
          <w:sz w:val="24"/>
          <w:szCs w:val="24"/>
          <w:lang w:val="id-ID"/>
        </w:rPr>
      </w:pPr>
      <w:r w:rsidRPr="00712D3C">
        <w:rPr>
          <w:rFonts w:ascii="Helvetica" w:eastAsia="Times New Roman" w:hAnsi="Helvetica" w:cstheme="minorHAnsi"/>
          <w:sz w:val="24"/>
          <w:szCs w:val="24"/>
          <w:lang w:val="id-ID"/>
        </w:rPr>
        <w:t xml:space="preserve">Total luas </w:t>
      </w:r>
      <w:r w:rsidR="000E7345" w:rsidRPr="00712D3C">
        <w:rPr>
          <w:rFonts w:ascii="Helvetica" w:eastAsia="Times New Roman" w:hAnsi="Helvetica" w:cstheme="minorHAnsi"/>
          <w:sz w:val="24"/>
          <w:szCs w:val="24"/>
          <w:lang w:val="id-ID"/>
        </w:rPr>
        <w:t>t</w:t>
      </w:r>
      <w:r w:rsidRPr="00712D3C">
        <w:rPr>
          <w:rFonts w:ascii="Helvetica" w:eastAsia="Times New Roman" w:hAnsi="Helvetica" w:cstheme="minorHAnsi"/>
          <w:sz w:val="24"/>
          <w:szCs w:val="24"/>
          <w:lang w:val="id-ID"/>
        </w:rPr>
        <w:t xml:space="preserve">empat </w:t>
      </w:r>
      <w:r w:rsidR="000E7345" w:rsidRPr="00712D3C">
        <w:rPr>
          <w:rFonts w:ascii="Helvetica" w:eastAsia="Times New Roman" w:hAnsi="Helvetica" w:cstheme="minorHAnsi"/>
          <w:sz w:val="24"/>
          <w:szCs w:val="24"/>
          <w:lang w:val="id-ID"/>
        </w:rPr>
        <w:t>u</w:t>
      </w:r>
      <w:r w:rsidRPr="00712D3C">
        <w:rPr>
          <w:rFonts w:ascii="Helvetica" w:eastAsia="Times New Roman" w:hAnsi="Helvetica" w:cstheme="minorHAnsi"/>
          <w:sz w:val="24"/>
          <w:szCs w:val="24"/>
          <w:lang w:val="id-ID"/>
        </w:rPr>
        <w:t xml:space="preserve">saha tidak kurang dari </w:t>
      </w:r>
      <w:r w:rsidR="000E7345" w:rsidRPr="00712D3C">
        <w:rPr>
          <w:rFonts w:ascii="Helvetica" w:eastAsia="Times New Roman" w:hAnsi="Helvetica" w:cstheme="minorHAnsi"/>
          <w:sz w:val="24"/>
          <w:szCs w:val="24"/>
          <w:lang w:val="id-ID"/>
        </w:rPr>
        <w:t>_____</w:t>
      </w:r>
      <w:r w:rsidRPr="00712D3C">
        <w:rPr>
          <w:rFonts w:ascii="Helvetica" w:eastAsia="Times New Roman" w:hAnsi="Helvetica" w:cstheme="minorHAnsi"/>
          <w:sz w:val="24"/>
          <w:szCs w:val="24"/>
          <w:lang w:val="id-ID"/>
        </w:rPr>
        <w:t xml:space="preserve"> </w:t>
      </w:r>
      <w:r w:rsidR="00A13EAD" w:rsidRPr="00712D3C">
        <w:rPr>
          <w:rFonts w:ascii="Helvetica" w:eastAsia="Times New Roman" w:hAnsi="Helvetica" w:cstheme="minorHAnsi"/>
          <w:sz w:val="24"/>
          <w:szCs w:val="24"/>
        </w:rPr>
        <w:t>m</w:t>
      </w:r>
      <w:r w:rsidR="00A13EAD" w:rsidRPr="00712D3C">
        <w:rPr>
          <w:rFonts w:ascii="Helvetica" w:eastAsia="Times New Roman" w:hAnsi="Helvetica" w:cstheme="minorHAnsi"/>
          <w:sz w:val="24"/>
          <w:szCs w:val="24"/>
          <w:vertAlign w:val="superscript"/>
        </w:rPr>
        <w:t>2</w:t>
      </w:r>
      <w:r w:rsidR="00A13EAD" w:rsidRPr="00712D3C">
        <w:rPr>
          <w:rFonts w:ascii="Helvetica" w:eastAsia="Times New Roman" w:hAnsi="Helvetica" w:cstheme="minorHAnsi"/>
          <w:sz w:val="24"/>
          <w:szCs w:val="24"/>
          <w:lang w:val="id-ID"/>
        </w:rPr>
        <w:t xml:space="preserve"> </w:t>
      </w:r>
      <w:r w:rsidRPr="00712D3C">
        <w:rPr>
          <w:rFonts w:ascii="Helvetica" w:eastAsia="Times New Roman" w:hAnsi="Helvetica" w:cstheme="minorHAnsi"/>
          <w:sz w:val="24"/>
          <w:szCs w:val="24"/>
          <w:lang w:val="id-ID"/>
        </w:rPr>
        <w:t>(</w:t>
      </w:r>
      <w:r w:rsidR="000E7345" w:rsidRPr="00712D3C">
        <w:rPr>
          <w:rFonts w:ascii="Helvetica" w:eastAsia="Times New Roman" w:hAnsi="Helvetica" w:cstheme="minorHAnsi"/>
          <w:sz w:val="24"/>
          <w:szCs w:val="24"/>
          <w:lang w:val="id-ID"/>
        </w:rPr>
        <w:t>____________</w:t>
      </w:r>
      <w:r w:rsidRPr="00712D3C">
        <w:rPr>
          <w:rFonts w:ascii="Helvetica" w:eastAsia="Times New Roman" w:hAnsi="Helvetica" w:cstheme="minorHAnsi"/>
          <w:sz w:val="24"/>
          <w:szCs w:val="24"/>
          <w:lang w:val="id-ID"/>
        </w:rPr>
        <w:t xml:space="preserve"> meter persegi).</w:t>
      </w:r>
    </w:p>
    <w:p w14:paraId="049C7598" w14:textId="77777777" w:rsidR="00831D0C" w:rsidRPr="00712D3C" w:rsidRDefault="00831D0C" w:rsidP="00D41CE3">
      <w:pPr>
        <w:numPr>
          <w:ilvl w:val="0"/>
          <w:numId w:val="12"/>
        </w:numPr>
        <w:tabs>
          <w:tab w:val="clear" w:pos="720"/>
          <w:tab w:val="num" w:pos="2160"/>
        </w:tabs>
        <w:spacing w:before="120" w:after="120" w:line="240" w:lineRule="auto"/>
        <w:ind w:left="2160" w:hanging="450"/>
        <w:jc w:val="both"/>
        <w:rPr>
          <w:rFonts w:ascii="Helvetica" w:eastAsia="Times New Roman" w:hAnsi="Helvetica" w:cstheme="minorHAnsi"/>
          <w:sz w:val="24"/>
          <w:szCs w:val="24"/>
          <w:lang w:val="id-ID"/>
        </w:rPr>
      </w:pPr>
      <w:r w:rsidRPr="00712D3C">
        <w:rPr>
          <w:rFonts w:ascii="Helvetica" w:eastAsia="Times New Roman" w:hAnsi="Helvetica" w:cstheme="minorHAnsi"/>
          <w:sz w:val="24"/>
          <w:szCs w:val="24"/>
          <w:lang w:val="id-ID"/>
        </w:rPr>
        <w:t>Memenuhi standar kebersihan</w:t>
      </w:r>
      <w:r w:rsidR="00137408" w:rsidRPr="00712D3C">
        <w:rPr>
          <w:rFonts w:ascii="Helvetica" w:eastAsia="Times New Roman" w:hAnsi="Helvetica" w:cstheme="minorHAnsi"/>
          <w:sz w:val="24"/>
          <w:szCs w:val="24"/>
          <w:lang w:val="id-ID"/>
        </w:rPr>
        <w:t>, pelayanan</w:t>
      </w:r>
      <w:r w:rsidR="00A13EAD" w:rsidRPr="00712D3C">
        <w:rPr>
          <w:rFonts w:ascii="Helvetica" w:eastAsia="Times New Roman" w:hAnsi="Helvetica" w:cstheme="minorHAnsi"/>
          <w:sz w:val="24"/>
          <w:szCs w:val="24"/>
        </w:rPr>
        <w:t>,</w:t>
      </w:r>
      <w:r w:rsidR="00137408" w:rsidRPr="00712D3C">
        <w:rPr>
          <w:rFonts w:ascii="Helvetica" w:eastAsia="Times New Roman" w:hAnsi="Helvetica" w:cstheme="minorHAnsi"/>
          <w:sz w:val="24"/>
          <w:szCs w:val="24"/>
          <w:lang w:val="id-ID"/>
        </w:rPr>
        <w:t xml:space="preserve"> dan mengikuti desain interior dan eksterior </w:t>
      </w:r>
      <w:r w:rsidRPr="00712D3C">
        <w:rPr>
          <w:rFonts w:ascii="Helvetica" w:eastAsia="Times New Roman" w:hAnsi="Helvetica" w:cstheme="minorHAnsi"/>
          <w:sz w:val="24"/>
          <w:szCs w:val="24"/>
          <w:lang w:val="id-ID"/>
        </w:rPr>
        <w:t xml:space="preserve"> yang ditentukan oleh Pemberi Waralaba.</w:t>
      </w:r>
    </w:p>
    <w:p w14:paraId="0157FF85" w14:textId="77777777" w:rsidR="000E7345" w:rsidRPr="00712D3C" w:rsidRDefault="000E7345" w:rsidP="00D41CE3">
      <w:pPr>
        <w:numPr>
          <w:ilvl w:val="0"/>
          <w:numId w:val="12"/>
        </w:numPr>
        <w:tabs>
          <w:tab w:val="clear" w:pos="720"/>
          <w:tab w:val="num" w:pos="2160"/>
        </w:tabs>
        <w:spacing w:before="120" w:after="120" w:line="240" w:lineRule="auto"/>
        <w:ind w:left="2160" w:hanging="450"/>
        <w:jc w:val="both"/>
        <w:rPr>
          <w:rFonts w:ascii="Helvetica" w:eastAsia="Times New Roman" w:hAnsi="Helvetica" w:cstheme="minorHAnsi"/>
          <w:sz w:val="24"/>
          <w:szCs w:val="24"/>
          <w:lang w:val="id-ID"/>
        </w:rPr>
      </w:pPr>
      <w:r w:rsidRPr="00712D3C">
        <w:rPr>
          <w:rFonts w:ascii="Helvetica" w:eastAsia="Times New Roman" w:hAnsi="Helvetica" w:cstheme="minorHAnsi"/>
          <w:sz w:val="24"/>
          <w:szCs w:val="24"/>
          <w:lang w:val="id-ID"/>
        </w:rPr>
        <w:t>_______________________________________________________________________.</w:t>
      </w:r>
    </w:p>
    <w:p w14:paraId="27F246BE" w14:textId="77777777" w:rsidR="00831D0C" w:rsidRPr="00712D3C" w:rsidRDefault="00831D0C" w:rsidP="00D41CE3">
      <w:pPr>
        <w:pStyle w:val="ListParagraph"/>
        <w:numPr>
          <w:ilvl w:val="0"/>
          <w:numId w:val="11"/>
        </w:numPr>
        <w:autoSpaceDE w:val="0"/>
        <w:autoSpaceDN w:val="0"/>
        <w:adjustRightInd w:val="0"/>
        <w:spacing w:before="120" w:after="120" w:line="240" w:lineRule="auto"/>
        <w:ind w:hanging="720"/>
        <w:contextualSpacing w:val="0"/>
        <w:jc w:val="both"/>
        <w:rPr>
          <w:rFonts w:ascii="Helvetica" w:hAnsi="Helvetica" w:cstheme="minorHAnsi"/>
          <w:sz w:val="24"/>
          <w:szCs w:val="24"/>
          <w:lang w:val="id-ID"/>
        </w:rPr>
      </w:pPr>
      <w:r w:rsidRPr="00712D3C">
        <w:rPr>
          <w:rFonts w:ascii="Helvetica" w:eastAsia="Times New Roman" w:hAnsi="Helvetica" w:cstheme="minorHAnsi"/>
          <w:sz w:val="24"/>
          <w:szCs w:val="24"/>
          <w:lang w:val="id-ID"/>
        </w:rPr>
        <w:t xml:space="preserve">Penerima Waralaba berhak untuk menentukan sendiri </w:t>
      </w:r>
      <w:r w:rsidR="00A13EAD" w:rsidRPr="00712D3C">
        <w:rPr>
          <w:rFonts w:ascii="Helvetica" w:eastAsia="Times New Roman" w:hAnsi="Helvetica" w:cstheme="minorHAnsi"/>
          <w:sz w:val="24"/>
          <w:szCs w:val="24"/>
          <w:lang w:val="id-ID"/>
        </w:rPr>
        <w:t xml:space="preserve">tempat usaha </w:t>
      </w:r>
      <w:r w:rsidRPr="00712D3C">
        <w:rPr>
          <w:rFonts w:ascii="Helvetica" w:eastAsia="Times New Roman" w:hAnsi="Helvetica" w:cstheme="minorHAnsi"/>
          <w:sz w:val="24"/>
          <w:szCs w:val="24"/>
          <w:lang w:val="id-ID"/>
        </w:rPr>
        <w:t xml:space="preserve">dengan ketentuan, Penerima Waralaba wajib untuk memberitahukan setiap </w:t>
      </w:r>
      <w:r w:rsidR="00A13EAD" w:rsidRPr="00712D3C">
        <w:rPr>
          <w:rFonts w:ascii="Helvetica" w:eastAsia="Times New Roman" w:hAnsi="Helvetica" w:cstheme="minorHAnsi"/>
          <w:sz w:val="24"/>
          <w:szCs w:val="24"/>
          <w:lang w:val="id-ID"/>
        </w:rPr>
        <w:t xml:space="preserve">tempat usaha </w:t>
      </w:r>
      <w:r w:rsidRPr="00712D3C">
        <w:rPr>
          <w:rFonts w:ascii="Helvetica" w:eastAsia="Times New Roman" w:hAnsi="Helvetica" w:cstheme="minorHAnsi"/>
          <w:sz w:val="24"/>
          <w:szCs w:val="24"/>
          <w:lang w:val="id-ID"/>
        </w:rPr>
        <w:t>yang digunakannya kepada Pemberi Waralaba.</w:t>
      </w:r>
    </w:p>
    <w:p w14:paraId="1490AE0F" w14:textId="77777777" w:rsidR="00831D0C" w:rsidRPr="00712D3C" w:rsidRDefault="00831D0C" w:rsidP="00831D0C">
      <w:pPr>
        <w:pStyle w:val="ListParagraph"/>
        <w:autoSpaceDE w:val="0"/>
        <w:autoSpaceDN w:val="0"/>
        <w:adjustRightInd w:val="0"/>
        <w:spacing w:before="120" w:after="120" w:line="240" w:lineRule="auto"/>
        <w:contextualSpacing w:val="0"/>
        <w:jc w:val="both"/>
        <w:rPr>
          <w:rFonts w:ascii="Helvetica" w:hAnsi="Helvetica" w:cstheme="minorHAnsi"/>
          <w:sz w:val="24"/>
          <w:szCs w:val="24"/>
        </w:rPr>
      </w:pPr>
      <w:r w:rsidRPr="00712D3C">
        <w:rPr>
          <w:rFonts w:ascii="Helvetica" w:hAnsi="Helvetica" w:cstheme="minorHAnsi"/>
          <w:sz w:val="24"/>
          <w:szCs w:val="24"/>
          <w:lang w:val="id-ID"/>
        </w:rPr>
        <w:t>(“</w:t>
      </w:r>
      <w:r w:rsidRPr="00712D3C">
        <w:rPr>
          <w:rFonts w:ascii="Helvetica" w:hAnsi="Helvetica" w:cstheme="minorHAnsi"/>
          <w:b/>
          <w:sz w:val="24"/>
          <w:szCs w:val="24"/>
          <w:lang w:val="id-ID"/>
        </w:rPr>
        <w:t>Tempat Usaha</w:t>
      </w:r>
      <w:r w:rsidRPr="00712D3C">
        <w:rPr>
          <w:rFonts w:ascii="Helvetica" w:hAnsi="Helvetica" w:cstheme="minorHAnsi"/>
          <w:sz w:val="24"/>
          <w:szCs w:val="24"/>
          <w:lang w:val="id-ID"/>
        </w:rPr>
        <w:t>”)</w:t>
      </w:r>
      <w:r w:rsidR="00A13EAD" w:rsidRPr="00712D3C">
        <w:rPr>
          <w:rFonts w:ascii="Helvetica" w:hAnsi="Helvetica" w:cstheme="minorHAnsi"/>
          <w:sz w:val="24"/>
          <w:szCs w:val="24"/>
        </w:rPr>
        <w:t>.</w:t>
      </w:r>
    </w:p>
    <w:p w14:paraId="0D723BEC" w14:textId="77777777" w:rsidR="00831D0C" w:rsidRPr="00712D3C" w:rsidRDefault="00831D0C" w:rsidP="00D41CE3">
      <w:pPr>
        <w:pStyle w:val="ListParagraph"/>
        <w:numPr>
          <w:ilvl w:val="0"/>
          <w:numId w:val="15"/>
        </w:numPr>
        <w:autoSpaceDE w:val="0"/>
        <w:autoSpaceDN w:val="0"/>
        <w:adjustRightInd w:val="0"/>
        <w:spacing w:before="120" w:after="120" w:line="240" w:lineRule="auto"/>
        <w:ind w:hanging="720"/>
        <w:contextualSpacing w:val="0"/>
        <w:jc w:val="both"/>
        <w:rPr>
          <w:rFonts w:ascii="Helvetica" w:hAnsi="Helvetica" w:cstheme="minorHAnsi"/>
          <w:sz w:val="24"/>
          <w:szCs w:val="24"/>
          <w:lang w:val="id-ID"/>
        </w:rPr>
      </w:pPr>
      <w:r w:rsidRPr="00712D3C">
        <w:rPr>
          <w:rFonts w:ascii="Helvetica" w:hAnsi="Helvetica" w:cstheme="minorHAnsi"/>
          <w:sz w:val="24"/>
          <w:szCs w:val="24"/>
          <w:lang w:val="id-ID"/>
        </w:rPr>
        <w:t xml:space="preserve">Dalam melaksanakan </w:t>
      </w:r>
      <w:r w:rsidR="000E7345" w:rsidRPr="00712D3C">
        <w:rPr>
          <w:rFonts w:ascii="Helvetica" w:hAnsi="Helvetica" w:cstheme="minorHAnsi"/>
          <w:sz w:val="24"/>
          <w:szCs w:val="24"/>
          <w:lang w:val="id-ID"/>
        </w:rPr>
        <w:t xml:space="preserve">Pemberian </w:t>
      </w:r>
      <w:r w:rsidRPr="00712D3C">
        <w:rPr>
          <w:rFonts w:ascii="Helvetica" w:hAnsi="Helvetica" w:cstheme="minorHAnsi"/>
          <w:sz w:val="24"/>
          <w:szCs w:val="24"/>
          <w:lang w:val="id-ID"/>
        </w:rPr>
        <w:t>Waralaba, Penerima Waralaba berhak untuk mem</w:t>
      </w:r>
      <w:r w:rsidR="000E7345" w:rsidRPr="00712D3C">
        <w:rPr>
          <w:rFonts w:ascii="Helvetica" w:hAnsi="Helvetica" w:cstheme="minorHAnsi"/>
          <w:sz w:val="24"/>
          <w:szCs w:val="24"/>
          <w:lang w:val="id-ID"/>
        </w:rPr>
        <w:t xml:space="preserve">iliki </w:t>
      </w:r>
      <w:r w:rsidRPr="00712D3C">
        <w:rPr>
          <w:rFonts w:ascii="Helvetica" w:hAnsi="Helvetica" w:cstheme="minorHAnsi"/>
          <w:sz w:val="24"/>
          <w:szCs w:val="24"/>
          <w:lang w:val="id-ID"/>
        </w:rPr>
        <w:t xml:space="preserve">lebih dari 1 (satu) Tempat Usaha di Wilayah Pemberian Waralaba.  </w:t>
      </w:r>
    </w:p>
    <w:p w14:paraId="72718CFC" w14:textId="77777777" w:rsidR="00831D0C" w:rsidRPr="00712D3C" w:rsidRDefault="00831D0C" w:rsidP="00D41CE3">
      <w:pPr>
        <w:pStyle w:val="ListParagraph"/>
        <w:numPr>
          <w:ilvl w:val="0"/>
          <w:numId w:val="8"/>
        </w:numPr>
        <w:autoSpaceDE w:val="0"/>
        <w:autoSpaceDN w:val="0"/>
        <w:adjustRightInd w:val="0"/>
        <w:spacing w:before="120" w:after="120" w:line="240" w:lineRule="auto"/>
        <w:ind w:hanging="720"/>
        <w:contextualSpacing w:val="0"/>
        <w:jc w:val="both"/>
        <w:rPr>
          <w:rFonts w:ascii="Helvetica" w:hAnsi="Helvetica" w:cstheme="minorHAnsi"/>
          <w:sz w:val="24"/>
          <w:szCs w:val="24"/>
          <w:lang w:val="id-ID"/>
        </w:rPr>
      </w:pPr>
      <w:r w:rsidRPr="00712D3C">
        <w:rPr>
          <w:rFonts w:ascii="Helvetica" w:hAnsi="Helvetica" w:cstheme="minorHAnsi"/>
          <w:sz w:val="24"/>
          <w:szCs w:val="24"/>
          <w:lang w:val="id-ID"/>
        </w:rPr>
        <w:t>Dalam melaksanak</w:t>
      </w:r>
      <w:r w:rsidR="000E7345" w:rsidRPr="00712D3C">
        <w:rPr>
          <w:rFonts w:ascii="Helvetica" w:hAnsi="Helvetica" w:cstheme="minorHAnsi"/>
          <w:sz w:val="24"/>
          <w:szCs w:val="24"/>
          <w:lang w:val="id-ID"/>
        </w:rPr>
        <w:t>an</w:t>
      </w:r>
      <w:r w:rsidRPr="00712D3C">
        <w:rPr>
          <w:rFonts w:ascii="Helvetica" w:hAnsi="Helvetica" w:cstheme="minorHAnsi"/>
          <w:sz w:val="24"/>
          <w:szCs w:val="24"/>
          <w:lang w:val="id-ID"/>
        </w:rPr>
        <w:t xml:space="preserve"> </w:t>
      </w:r>
      <w:r w:rsidR="000E7345" w:rsidRPr="00712D3C">
        <w:rPr>
          <w:rFonts w:ascii="Helvetica" w:hAnsi="Helvetica" w:cstheme="minorHAnsi"/>
          <w:sz w:val="24"/>
          <w:szCs w:val="24"/>
          <w:lang w:val="id-ID"/>
        </w:rPr>
        <w:t xml:space="preserve">Pemberian </w:t>
      </w:r>
      <w:r w:rsidRPr="00712D3C">
        <w:rPr>
          <w:rFonts w:ascii="Helvetica" w:hAnsi="Helvetica" w:cstheme="minorHAnsi"/>
          <w:sz w:val="24"/>
          <w:szCs w:val="24"/>
          <w:lang w:val="id-ID"/>
        </w:rPr>
        <w:t>Waralaba, Pemberi Waralaba wajib untuk memberikan dukungan Tempat Usaha kepada Penerima Waralaba sebagai berikut</w:t>
      </w:r>
      <w:r w:rsidR="00A13EAD" w:rsidRPr="00712D3C">
        <w:rPr>
          <w:rFonts w:ascii="Helvetica" w:hAnsi="Helvetica" w:cstheme="minorHAnsi"/>
          <w:sz w:val="24"/>
          <w:szCs w:val="24"/>
        </w:rPr>
        <w:t>.</w:t>
      </w:r>
    </w:p>
    <w:p w14:paraId="093A833E" w14:textId="77777777" w:rsidR="00831D0C" w:rsidRPr="00712D3C" w:rsidRDefault="00831D0C" w:rsidP="00D41CE3">
      <w:pPr>
        <w:pStyle w:val="ListParagraph"/>
        <w:numPr>
          <w:ilvl w:val="0"/>
          <w:numId w:val="13"/>
        </w:numPr>
        <w:autoSpaceDE w:val="0"/>
        <w:autoSpaceDN w:val="0"/>
        <w:adjustRightInd w:val="0"/>
        <w:spacing w:before="120" w:after="120" w:line="240" w:lineRule="auto"/>
        <w:ind w:hanging="720"/>
        <w:contextualSpacing w:val="0"/>
        <w:jc w:val="both"/>
        <w:rPr>
          <w:rFonts w:ascii="Helvetica" w:hAnsi="Helvetica" w:cstheme="minorHAnsi"/>
          <w:sz w:val="24"/>
          <w:szCs w:val="24"/>
          <w:lang w:val="id-ID"/>
        </w:rPr>
      </w:pPr>
      <w:r w:rsidRPr="00712D3C">
        <w:rPr>
          <w:rFonts w:ascii="Helvetica" w:hAnsi="Helvetica" w:cstheme="minorHAnsi"/>
          <w:sz w:val="24"/>
          <w:szCs w:val="24"/>
          <w:lang w:val="id-ID"/>
        </w:rPr>
        <w:t>Dukungan peralatan Tempat Usaha berupa ____________________________.</w:t>
      </w:r>
    </w:p>
    <w:p w14:paraId="24C99B98" w14:textId="77777777" w:rsidR="00831D0C" w:rsidRPr="00712D3C" w:rsidRDefault="00831D0C" w:rsidP="00D41CE3">
      <w:pPr>
        <w:pStyle w:val="ListParagraph"/>
        <w:numPr>
          <w:ilvl w:val="0"/>
          <w:numId w:val="13"/>
        </w:numPr>
        <w:autoSpaceDE w:val="0"/>
        <w:autoSpaceDN w:val="0"/>
        <w:adjustRightInd w:val="0"/>
        <w:spacing w:before="120" w:after="120" w:line="240" w:lineRule="auto"/>
        <w:ind w:hanging="720"/>
        <w:contextualSpacing w:val="0"/>
        <w:jc w:val="both"/>
        <w:rPr>
          <w:rFonts w:ascii="Helvetica" w:hAnsi="Helvetica" w:cstheme="minorHAnsi"/>
          <w:sz w:val="24"/>
          <w:szCs w:val="24"/>
          <w:lang w:val="id-ID"/>
        </w:rPr>
      </w:pPr>
      <w:r w:rsidRPr="00712D3C">
        <w:rPr>
          <w:rFonts w:ascii="Helvetica" w:hAnsi="Helvetica" w:cstheme="minorHAnsi"/>
          <w:sz w:val="24"/>
          <w:szCs w:val="24"/>
          <w:lang w:val="id-ID"/>
        </w:rPr>
        <w:t xml:space="preserve">Dukungan perlengkapan Tempat Usaha berupa _______________________. </w:t>
      </w:r>
    </w:p>
    <w:p w14:paraId="6562E74A" w14:textId="77777777" w:rsidR="00831D0C" w:rsidRPr="00712D3C" w:rsidRDefault="00831D0C" w:rsidP="00D41CE3">
      <w:pPr>
        <w:pStyle w:val="ListParagraph"/>
        <w:numPr>
          <w:ilvl w:val="0"/>
          <w:numId w:val="13"/>
        </w:numPr>
        <w:autoSpaceDE w:val="0"/>
        <w:autoSpaceDN w:val="0"/>
        <w:adjustRightInd w:val="0"/>
        <w:spacing w:before="120" w:after="120" w:line="240" w:lineRule="auto"/>
        <w:ind w:hanging="720"/>
        <w:contextualSpacing w:val="0"/>
        <w:jc w:val="both"/>
        <w:rPr>
          <w:rFonts w:ascii="Helvetica" w:hAnsi="Helvetica" w:cstheme="minorHAnsi"/>
          <w:sz w:val="24"/>
          <w:szCs w:val="24"/>
          <w:lang w:val="id-ID"/>
        </w:rPr>
      </w:pPr>
      <w:r w:rsidRPr="00712D3C">
        <w:rPr>
          <w:rFonts w:ascii="Helvetica" w:hAnsi="Helvetica" w:cstheme="minorHAnsi"/>
          <w:sz w:val="24"/>
          <w:szCs w:val="24"/>
          <w:lang w:val="id-ID"/>
        </w:rPr>
        <w:t>Dukungan bahan baku untuk Kegiatan Usaha berupa _________________.</w:t>
      </w:r>
    </w:p>
    <w:p w14:paraId="1E4FF041" w14:textId="77777777" w:rsidR="00831D0C" w:rsidRPr="00712D3C" w:rsidRDefault="00831D0C" w:rsidP="00D41CE3">
      <w:pPr>
        <w:pStyle w:val="ListParagraph"/>
        <w:numPr>
          <w:ilvl w:val="0"/>
          <w:numId w:val="13"/>
        </w:numPr>
        <w:autoSpaceDE w:val="0"/>
        <w:autoSpaceDN w:val="0"/>
        <w:adjustRightInd w:val="0"/>
        <w:spacing w:before="120" w:after="120" w:line="240" w:lineRule="auto"/>
        <w:ind w:hanging="720"/>
        <w:contextualSpacing w:val="0"/>
        <w:jc w:val="both"/>
        <w:rPr>
          <w:rFonts w:ascii="Helvetica" w:hAnsi="Helvetica" w:cstheme="minorHAnsi"/>
          <w:sz w:val="24"/>
          <w:szCs w:val="24"/>
          <w:lang w:val="id-ID"/>
        </w:rPr>
      </w:pPr>
      <w:r w:rsidRPr="00712D3C">
        <w:rPr>
          <w:rFonts w:ascii="Helvetica" w:hAnsi="Helvetica" w:cstheme="minorHAnsi"/>
          <w:sz w:val="24"/>
          <w:szCs w:val="24"/>
          <w:lang w:val="id-ID"/>
        </w:rPr>
        <w:t xml:space="preserve">Dukungan promosi </w:t>
      </w:r>
      <w:r w:rsidR="00D415A2" w:rsidRPr="00712D3C">
        <w:rPr>
          <w:rFonts w:ascii="Helvetica" w:hAnsi="Helvetica" w:cstheme="minorHAnsi"/>
          <w:sz w:val="24"/>
          <w:szCs w:val="24"/>
          <w:lang w:val="id-ID"/>
        </w:rPr>
        <w:t xml:space="preserve">Tempat Usaha </w:t>
      </w:r>
      <w:r w:rsidRPr="00712D3C">
        <w:rPr>
          <w:rFonts w:ascii="Helvetica" w:hAnsi="Helvetica" w:cstheme="minorHAnsi"/>
          <w:sz w:val="24"/>
          <w:szCs w:val="24"/>
          <w:lang w:val="id-ID"/>
        </w:rPr>
        <w:t>berupa _____________________________.</w:t>
      </w:r>
    </w:p>
    <w:p w14:paraId="7BC0B671" w14:textId="77777777" w:rsidR="00831D0C" w:rsidRPr="00712D3C" w:rsidRDefault="00831D0C" w:rsidP="00D41CE3">
      <w:pPr>
        <w:pStyle w:val="ListParagraph"/>
        <w:numPr>
          <w:ilvl w:val="0"/>
          <w:numId w:val="13"/>
        </w:numPr>
        <w:autoSpaceDE w:val="0"/>
        <w:autoSpaceDN w:val="0"/>
        <w:adjustRightInd w:val="0"/>
        <w:spacing w:before="120" w:after="120" w:line="240" w:lineRule="auto"/>
        <w:ind w:hanging="720"/>
        <w:contextualSpacing w:val="0"/>
        <w:jc w:val="both"/>
        <w:rPr>
          <w:rFonts w:ascii="Helvetica" w:hAnsi="Helvetica" w:cstheme="minorHAnsi"/>
          <w:sz w:val="24"/>
          <w:szCs w:val="24"/>
          <w:lang w:val="id-ID"/>
        </w:rPr>
      </w:pPr>
      <w:r w:rsidRPr="00712D3C">
        <w:rPr>
          <w:rFonts w:ascii="Helvetica" w:hAnsi="Helvetica" w:cstheme="minorHAnsi"/>
          <w:sz w:val="24"/>
          <w:szCs w:val="24"/>
          <w:lang w:val="id-ID"/>
        </w:rPr>
        <w:t>_____________</w:t>
      </w:r>
      <w:r w:rsidR="00D415A2" w:rsidRPr="00712D3C">
        <w:rPr>
          <w:rFonts w:ascii="Helvetica" w:hAnsi="Helvetica" w:cstheme="minorHAnsi"/>
          <w:sz w:val="24"/>
          <w:szCs w:val="24"/>
          <w:lang w:val="id-ID"/>
        </w:rPr>
        <w:t>_____________________________.</w:t>
      </w:r>
    </w:p>
    <w:p w14:paraId="2B23FC2C" w14:textId="77777777" w:rsidR="000E7345" w:rsidRPr="00712D3C" w:rsidRDefault="000E7345" w:rsidP="00D41CE3">
      <w:pPr>
        <w:pStyle w:val="ListParagraph"/>
        <w:numPr>
          <w:ilvl w:val="0"/>
          <w:numId w:val="8"/>
        </w:numPr>
        <w:autoSpaceDE w:val="0"/>
        <w:autoSpaceDN w:val="0"/>
        <w:adjustRightInd w:val="0"/>
        <w:spacing w:before="120" w:after="120" w:line="240" w:lineRule="auto"/>
        <w:ind w:hanging="720"/>
        <w:contextualSpacing w:val="0"/>
        <w:jc w:val="both"/>
        <w:rPr>
          <w:rFonts w:ascii="Helvetica" w:hAnsi="Helvetica" w:cstheme="minorHAnsi"/>
          <w:sz w:val="24"/>
          <w:szCs w:val="24"/>
          <w:lang w:val="id-ID"/>
        </w:rPr>
      </w:pPr>
      <w:r w:rsidRPr="00712D3C">
        <w:rPr>
          <w:rFonts w:ascii="Helvetica" w:hAnsi="Helvetica" w:cstheme="minorHAnsi"/>
          <w:sz w:val="24"/>
          <w:szCs w:val="24"/>
          <w:lang w:val="id-ID"/>
        </w:rPr>
        <w:t>Segala biaya yang diperlukan untuk memberikan dukungan Tempat Usaha sebagaimana dimaksud dalam ayat (3) Pasal ini merupakan beban dan tanggung jawab dari _________________.</w:t>
      </w:r>
    </w:p>
    <w:p w14:paraId="1E8DE5D9" w14:textId="77777777" w:rsidR="00CB23FC" w:rsidRPr="00712D3C" w:rsidRDefault="00CB23FC" w:rsidP="002E0769">
      <w:pPr>
        <w:autoSpaceDE w:val="0"/>
        <w:autoSpaceDN w:val="0"/>
        <w:adjustRightInd w:val="0"/>
        <w:spacing w:before="240" w:after="0" w:line="240" w:lineRule="auto"/>
        <w:jc w:val="center"/>
        <w:rPr>
          <w:rFonts w:ascii="Helvetica" w:hAnsi="Helvetica" w:cstheme="minorHAnsi"/>
          <w:b/>
          <w:sz w:val="24"/>
          <w:szCs w:val="24"/>
          <w:lang w:val="id-ID"/>
        </w:rPr>
      </w:pPr>
      <w:r w:rsidRPr="00712D3C">
        <w:rPr>
          <w:rFonts w:ascii="Helvetica" w:hAnsi="Helvetica" w:cstheme="minorHAnsi"/>
          <w:b/>
          <w:sz w:val="24"/>
          <w:szCs w:val="24"/>
          <w:lang w:val="id-ID"/>
        </w:rPr>
        <w:t xml:space="preserve">Pasal </w:t>
      </w:r>
      <w:r w:rsidR="00E60DEE" w:rsidRPr="00712D3C">
        <w:rPr>
          <w:rFonts w:ascii="Helvetica" w:hAnsi="Helvetica" w:cstheme="minorHAnsi"/>
          <w:b/>
          <w:sz w:val="24"/>
          <w:szCs w:val="24"/>
          <w:lang w:val="id-ID"/>
        </w:rPr>
        <w:t>7</w:t>
      </w:r>
    </w:p>
    <w:p w14:paraId="44B782B5" w14:textId="77777777" w:rsidR="00CB23FC" w:rsidRPr="00712D3C" w:rsidRDefault="00CB23FC" w:rsidP="002E0769">
      <w:pPr>
        <w:autoSpaceDE w:val="0"/>
        <w:autoSpaceDN w:val="0"/>
        <w:adjustRightInd w:val="0"/>
        <w:spacing w:after="120" w:line="240" w:lineRule="auto"/>
        <w:jc w:val="center"/>
        <w:rPr>
          <w:rFonts w:ascii="Helvetica" w:hAnsi="Helvetica" w:cstheme="minorHAnsi"/>
          <w:b/>
          <w:sz w:val="24"/>
          <w:szCs w:val="24"/>
          <w:lang w:val="id-ID"/>
        </w:rPr>
      </w:pPr>
      <w:r w:rsidRPr="00712D3C">
        <w:rPr>
          <w:rFonts w:ascii="Helvetica" w:hAnsi="Helvetica" w:cstheme="minorHAnsi"/>
          <w:b/>
          <w:sz w:val="24"/>
          <w:szCs w:val="24"/>
          <w:lang w:val="id-ID"/>
        </w:rPr>
        <w:t xml:space="preserve">Bantuan Pelatihan </w:t>
      </w:r>
      <w:r w:rsidR="00F82B1D" w:rsidRPr="00712D3C">
        <w:rPr>
          <w:rFonts w:ascii="Helvetica" w:hAnsi="Helvetica" w:cstheme="minorHAnsi"/>
          <w:b/>
          <w:sz w:val="24"/>
          <w:szCs w:val="24"/>
        </w:rPr>
        <w:t>d</w:t>
      </w:r>
      <w:proofErr w:type="spellStart"/>
      <w:r w:rsidRPr="00712D3C">
        <w:rPr>
          <w:rFonts w:ascii="Helvetica" w:hAnsi="Helvetica" w:cstheme="minorHAnsi"/>
          <w:b/>
          <w:sz w:val="24"/>
          <w:szCs w:val="24"/>
          <w:lang w:val="id-ID"/>
        </w:rPr>
        <w:t>an</w:t>
      </w:r>
      <w:proofErr w:type="spellEnd"/>
      <w:r w:rsidRPr="00712D3C">
        <w:rPr>
          <w:rFonts w:ascii="Helvetica" w:hAnsi="Helvetica" w:cstheme="minorHAnsi"/>
          <w:b/>
          <w:sz w:val="24"/>
          <w:szCs w:val="24"/>
          <w:lang w:val="id-ID"/>
        </w:rPr>
        <w:t xml:space="preserve"> Promosi</w:t>
      </w:r>
    </w:p>
    <w:p w14:paraId="4F1E4187" w14:textId="77777777" w:rsidR="000C31BE" w:rsidRPr="00712D3C" w:rsidRDefault="00CB23FC" w:rsidP="002E0769">
      <w:pPr>
        <w:pStyle w:val="ListParagraph"/>
        <w:numPr>
          <w:ilvl w:val="0"/>
          <w:numId w:val="16"/>
        </w:numPr>
        <w:autoSpaceDE w:val="0"/>
        <w:autoSpaceDN w:val="0"/>
        <w:adjustRightInd w:val="0"/>
        <w:spacing w:before="120" w:after="120" w:line="240" w:lineRule="auto"/>
        <w:ind w:hanging="720"/>
        <w:contextualSpacing w:val="0"/>
        <w:jc w:val="both"/>
        <w:rPr>
          <w:rFonts w:ascii="Helvetica" w:hAnsi="Helvetica" w:cstheme="minorHAnsi"/>
          <w:sz w:val="24"/>
          <w:szCs w:val="24"/>
          <w:lang w:val="id-ID"/>
        </w:rPr>
      </w:pPr>
      <w:r w:rsidRPr="00712D3C">
        <w:rPr>
          <w:rFonts w:ascii="Helvetica" w:hAnsi="Helvetica" w:cstheme="minorHAnsi"/>
          <w:sz w:val="24"/>
          <w:szCs w:val="24"/>
          <w:lang w:val="id-ID"/>
        </w:rPr>
        <w:t>Dalam melaksanak</w:t>
      </w:r>
      <w:r w:rsidR="002E0769" w:rsidRPr="00712D3C">
        <w:rPr>
          <w:rFonts w:ascii="Helvetica" w:hAnsi="Helvetica" w:cstheme="minorHAnsi"/>
          <w:sz w:val="24"/>
          <w:szCs w:val="24"/>
          <w:lang w:val="id-ID"/>
        </w:rPr>
        <w:t>a</w:t>
      </w:r>
      <w:r w:rsidRPr="00712D3C">
        <w:rPr>
          <w:rFonts w:ascii="Helvetica" w:hAnsi="Helvetica" w:cstheme="minorHAnsi"/>
          <w:sz w:val="24"/>
          <w:szCs w:val="24"/>
          <w:lang w:val="id-ID"/>
        </w:rPr>
        <w:t xml:space="preserve">n </w:t>
      </w:r>
      <w:r w:rsidR="00831D0C" w:rsidRPr="00712D3C">
        <w:rPr>
          <w:rFonts w:ascii="Helvetica" w:hAnsi="Helvetica" w:cstheme="minorHAnsi"/>
          <w:sz w:val="24"/>
          <w:szCs w:val="24"/>
          <w:lang w:val="id-ID"/>
        </w:rPr>
        <w:t>Pemberian Waralaba</w:t>
      </w:r>
      <w:r w:rsidRPr="00712D3C">
        <w:rPr>
          <w:rFonts w:ascii="Helvetica" w:hAnsi="Helvetica" w:cstheme="minorHAnsi"/>
          <w:sz w:val="24"/>
          <w:szCs w:val="24"/>
          <w:lang w:val="id-ID"/>
        </w:rPr>
        <w:t xml:space="preserve">, </w:t>
      </w:r>
      <w:r w:rsidR="00C03D28" w:rsidRPr="00712D3C">
        <w:rPr>
          <w:rFonts w:ascii="Helvetica" w:hAnsi="Helvetica" w:cstheme="minorHAnsi"/>
          <w:sz w:val="24"/>
          <w:szCs w:val="24"/>
          <w:lang w:val="id-ID"/>
        </w:rPr>
        <w:t>Pemberi Waralaba</w:t>
      </w:r>
      <w:r w:rsidRPr="00712D3C">
        <w:rPr>
          <w:rFonts w:ascii="Helvetica" w:hAnsi="Helvetica" w:cstheme="minorHAnsi"/>
          <w:sz w:val="24"/>
          <w:szCs w:val="24"/>
          <w:lang w:val="id-ID"/>
        </w:rPr>
        <w:t xml:space="preserve"> </w:t>
      </w:r>
      <w:r w:rsidR="002E0769" w:rsidRPr="00712D3C">
        <w:rPr>
          <w:rFonts w:ascii="Helvetica" w:hAnsi="Helvetica" w:cstheme="minorHAnsi"/>
          <w:sz w:val="24"/>
          <w:szCs w:val="24"/>
          <w:lang w:val="id-ID"/>
        </w:rPr>
        <w:t>wajib</w:t>
      </w:r>
      <w:r w:rsidRPr="00712D3C">
        <w:rPr>
          <w:rFonts w:ascii="Helvetica" w:hAnsi="Helvetica" w:cstheme="minorHAnsi"/>
          <w:sz w:val="24"/>
          <w:szCs w:val="24"/>
          <w:lang w:val="id-ID"/>
        </w:rPr>
        <w:t xml:space="preserve"> untuk memberikan bantuan kepada </w:t>
      </w:r>
      <w:r w:rsidR="00C03D28" w:rsidRPr="00712D3C">
        <w:rPr>
          <w:rFonts w:ascii="Helvetica" w:hAnsi="Helvetica" w:cstheme="minorHAnsi"/>
          <w:sz w:val="24"/>
          <w:szCs w:val="24"/>
          <w:lang w:val="id-ID"/>
        </w:rPr>
        <w:t>Penerima Waralaba</w:t>
      </w:r>
      <w:r w:rsidRPr="00712D3C">
        <w:rPr>
          <w:rFonts w:ascii="Helvetica" w:hAnsi="Helvetica" w:cstheme="minorHAnsi"/>
          <w:sz w:val="24"/>
          <w:szCs w:val="24"/>
          <w:lang w:val="id-ID"/>
        </w:rPr>
        <w:t xml:space="preserve"> </w:t>
      </w:r>
      <w:r w:rsidR="003379BD" w:rsidRPr="00712D3C">
        <w:rPr>
          <w:rFonts w:ascii="Helvetica" w:hAnsi="Helvetica" w:cstheme="minorHAnsi"/>
          <w:sz w:val="24"/>
          <w:szCs w:val="24"/>
          <w:lang w:val="id-ID"/>
        </w:rPr>
        <w:t>dalam bentuk</w:t>
      </w:r>
      <w:r w:rsidR="000C31BE" w:rsidRPr="00712D3C">
        <w:rPr>
          <w:rFonts w:ascii="Helvetica" w:hAnsi="Helvetica" w:cstheme="minorHAnsi"/>
          <w:sz w:val="24"/>
          <w:szCs w:val="24"/>
          <w:lang w:val="id-ID"/>
        </w:rPr>
        <w:t xml:space="preserve"> pelatihan dan promosi Kegiatan Usaha.</w:t>
      </w:r>
    </w:p>
    <w:p w14:paraId="56C4C7D6" w14:textId="77777777" w:rsidR="00CB23FC" w:rsidRPr="00712D3C" w:rsidRDefault="000C31BE" w:rsidP="002E0769">
      <w:pPr>
        <w:pStyle w:val="ListParagraph"/>
        <w:numPr>
          <w:ilvl w:val="0"/>
          <w:numId w:val="16"/>
        </w:numPr>
        <w:autoSpaceDE w:val="0"/>
        <w:autoSpaceDN w:val="0"/>
        <w:adjustRightInd w:val="0"/>
        <w:spacing w:before="120" w:after="120" w:line="240" w:lineRule="auto"/>
        <w:ind w:hanging="720"/>
        <w:contextualSpacing w:val="0"/>
        <w:jc w:val="both"/>
        <w:rPr>
          <w:rFonts w:ascii="Helvetica" w:hAnsi="Helvetica" w:cstheme="minorHAnsi"/>
          <w:sz w:val="24"/>
          <w:szCs w:val="24"/>
          <w:lang w:val="id-ID"/>
        </w:rPr>
      </w:pPr>
      <w:r w:rsidRPr="00712D3C">
        <w:rPr>
          <w:rFonts w:ascii="Helvetica" w:hAnsi="Helvetica" w:cstheme="minorHAnsi"/>
          <w:sz w:val="24"/>
          <w:szCs w:val="24"/>
          <w:lang w:val="id-ID"/>
        </w:rPr>
        <w:lastRenderedPageBreak/>
        <w:t>Bantuan p</w:t>
      </w:r>
      <w:r w:rsidR="00CB23FC" w:rsidRPr="00712D3C">
        <w:rPr>
          <w:rFonts w:ascii="Helvetica" w:hAnsi="Helvetica" w:cstheme="minorHAnsi"/>
          <w:sz w:val="24"/>
          <w:szCs w:val="24"/>
          <w:lang w:val="id-ID"/>
        </w:rPr>
        <w:t xml:space="preserve">elatihan </w:t>
      </w:r>
      <w:r w:rsidRPr="00712D3C">
        <w:rPr>
          <w:rFonts w:ascii="Helvetica" w:hAnsi="Helvetica" w:cstheme="minorHAnsi"/>
          <w:sz w:val="24"/>
          <w:szCs w:val="24"/>
          <w:lang w:val="id-ID"/>
        </w:rPr>
        <w:t xml:space="preserve">Kegiatan Usaha </w:t>
      </w:r>
      <w:r w:rsidR="003379BD" w:rsidRPr="00712D3C">
        <w:rPr>
          <w:rFonts w:ascii="Helvetica" w:hAnsi="Helvetica" w:cstheme="minorHAnsi"/>
          <w:sz w:val="24"/>
          <w:szCs w:val="24"/>
          <w:lang w:val="id-ID"/>
        </w:rPr>
        <w:t xml:space="preserve">sebagaimana dimaksud </w:t>
      </w:r>
      <w:r w:rsidR="002E0769" w:rsidRPr="00712D3C">
        <w:rPr>
          <w:rFonts w:ascii="Helvetica" w:hAnsi="Helvetica" w:cstheme="minorHAnsi"/>
          <w:sz w:val="24"/>
          <w:szCs w:val="24"/>
          <w:lang w:val="id-ID"/>
        </w:rPr>
        <w:t xml:space="preserve">dalam </w:t>
      </w:r>
      <w:r w:rsidR="003379BD" w:rsidRPr="00712D3C">
        <w:rPr>
          <w:rFonts w:ascii="Helvetica" w:hAnsi="Helvetica" w:cstheme="minorHAnsi"/>
          <w:sz w:val="24"/>
          <w:szCs w:val="24"/>
          <w:lang w:val="id-ID"/>
        </w:rPr>
        <w:t xml:space="preserve">ayat (1) Pasal ini </w:t>
      </w:r>
      <w:r w:rsidRPr="00712D3C">
        <w:rPr>
          <w:rFonts w:ascii="Helvetica" w:hAnsi="Helvetica" w:cstheme="minorHAnsi"/>
          <w:sz w:val="24"/>
          <w:szCs w:val="24"/>
          <w:lang w:val="id-ID"/>
        </w:rPr>
        <w:t xml:space="preserve">diberikan </w:t>
      </w:r>
      <w:r w:rsidR="00CB23FC" w:rsidRPr="00712D3C">
        <w:rPr>
          <w:rFonts w:ascii="Helvetica" w:hAnsi="Helvetica" w:cstheme="minorHAnsi"/>
          <w:sz w:val="24"/>
          <w:szCs w:val="24"/>
          <w:lang w:val="id-ID"/>
        </w:rPr>
        <w:t>dengan ketentuan:</w:t>
      </w:r>
    </w:p>
    <w:p w14:paraId="563336E1" w14:textId="77777777" w:rsidR="00CB23FC" w:rsidRPr="00712D3C" w:rsidRDefault="00CB23FC" w:rsidP="002E0769">
      <w:pPr>
        <w:pStyle w:val="ListParagraph"/>
        <w:numPr>
          <w:ilvl w:val="0"/>
          <w:numId w:val="17"/>
        </w:numPr>
        <w:autoSpaceDE w:val="0"/>
        <w:autoSpaceDN w:val="0"/>
        <w:adjustRightInd w:val="0"/>
        <w:spacing w:before="120" w:after="120" w:line="240" w:lineRule="auto"/>
        <w:ind w:left="1440" w:hanging="720"/>
        <w:contextualSpacing w:val="0"/>
        <w:jc w:val="both"/>
        <w:rPr>
          <w:rFonts w:ascii="Helvetica" w:hAnsi="Helvetica" w:cstheme="minorHAnsi"/>
          <w:sz w:val="24"/>
          <w:szCs w:val="24"/>
          <w:lang w:val="id-ID"/>
        </w:rPr>
      </w:pPr>
      <w:r w:rsidRPr="00712D3C">
        <w:rPr>
          <w:rFonts w:ascii="Helvetica" w:hAnsi="Helvetica" w:cstheme="minorHAnsi"/>
          <w:sz w:val="24"/>
          <w:szCs w:val="24"/>
          <w:lang w:val="id-ID"/>
        </w:rPr>
        <w:t>Materi pelatihan</w:t>
      </w:r>
      <w:r w:rsidR="003379BD" w:rsidRPr="00712D3C">
        <w:rPr>
          <w:rFonts w:ascii="Helvetica" w:hAnsi="Helvetica" w:cstheme="minorHAnsi"/>
          <w:sz w:val="24"/>
          <w:szCs w:val="24"/>
          <w:lang w:val="id-ID"/>
        </w:rPr>
        <w:t xml:space="preserve"> meliputi keterampilan </w:t>
      </w:r>
      <w:r w:rsidR="00831D0C" w:rsidRPr="00712D3C">
        <w:rPr>
          <w:rFonts w:ascii="Helvetica" w:hAnsi="Helvetica" w:cstheme="minorHAnsi"/>
          <w:sz w:val="24"/>
          <w:szCs w:val="24"/>
          <w:lang w:val="id-ID"/>
        </w:rPr>
        <w:t xml:space="preserve">proses produksi, </w:t>
      </w:r>
      <w:r w:rsidR="003379BD" w:rsidRPr="00712D3C">
        <w:rPr>
          <w:rFonts w:ascii="Helvetica" w:hAnsi="Helvetica" w:cstheme="minorHAnsi"/>
          <w:sz w:val="24"/>
          <w:szCs w:val="24"/>
          <w:lang w:val="id-ID"/>
        </w:rPr>
        <w:t xml:space="preserve">pelayanan, </w:t>
      </w:r>
      <w:r w:rsidR="00831D0C" w:rsidRPr="00712D3C">
        <w:rPr>
          <w:rFonts w:ascii="Helvetica" w:hAnsi="Helvetica" w:cstheme="minorHAnsi"/>
          <w:sz w:val="24"/>
          <w:szCs w:val="24"/>
          <w:lang w:val="id-ID"/>
        </w:rPr>
        <w:t>manajemen</w:t>
      </w:r>
      <w:r w:rsidR="00F82B1D" w:rsidRPr="00712D3C">
        <w:rPr>
          <w:rFonts w:ascii="Helvetica" w:hAnsi="Helvetica" w:cstheme="minorHAnsi"/>
          <w:sz w:val="24"/>
          <w:szCs w:val="24"/>
        </w:rPr>
        <w:t>,</w:t>
      </w:r>
      <w:r w:rsidR="00831D0C" w:rsidRPr="00712D3C">
        <w:rPr>
          <w:rFonts w:ascii="Helvetica" w:hAnsi="Helvetica" w:cstheme="minorHAnsi"/>
          <w:sz w:val="24"/>
          <w:szCs w:val="24"/>
          <w:lang w:val="id-ID"/>
        </w:rPr>
        <w:t xml:space="preserve"> </w:t>
      </w:r>
      <w:r w:rsidR="003379BD" w:rsidRPr="00712D3C">
        <w:rPr>
          <w:rFonts w:ascii="Helvetica" w:hAnsi="Helvetica" w:cstheme="minorHAnsi"/>
          <w:sz w:val="24"/>
          <w:szCs w:val="24"/>
          <w:lang w:val="id-ID"/>
        </w:rPr>
        <w:t>pengelolaan Tempat Usaha</w:t>
      </w:r>
      <w:r w:rsidR="00F82B1D" w:rsidRPr="00712D3C">
        <w:rPr>
          <w:rFonts w:ascii="Helvetica" w:hAnsi="Helvetica" w:cstheme="minorHAnsi"/>
          <w:sz w:val="24"/>
          <w:szCs w:val="24"/>
        </w:rPr>
        <w:t>,</w:t>
      </w:r>
      <w:r w:rsidR="00831D0C" w:rsidRPr="00712D3C">
        <w:rPr>
          <w:rFonts w:ascii="Helvetica" w:hAnsi="Helvetica" w:cstheme="minorHAnsi"/>
          <w:sz w:val="24"/>
          <w:szCs w:val="24"/>
          <w:lang w:val="id-ID"/>
        </w:rPr>
        <w:t xml:space="preserve"> </w:t>
      </w:r>
      <w:r w:rsidR="00F82B1D" w:rsidRPr="00712D3C">
        <w:rPr>
          <w:rFonts w:ascii="Helvetica" w:hAnsi="Helvetica" w:cstheme="minorHAnsi"/>
          <w:sz w:val="24"/>
          <w:szCs w:val="24"/>
        </w:rPr>
        <w:t>dan</w:t>
      </w:r>
      <w:r w:rsidR="00F82B1D" w:rsidRPr="00712D3C">
        <w:rPr>
          <w:rFonts w:ascii="Helvetica" w:hAnsi="Helvetica" w:cstheme="minorHAnsi"/>
          <w:sz w:val="24"/>
          <w:szCs w:val="24"/>
          <w:lang w:val="id-ID"/>
        </w:rPr>
        <w:t xml:space="preserve"> </w:t>
      </w:r>
      <w:r w:rsidR="003379BD" w:rsidRPr="00712D3C">
        <w:rPr>
          <w:rFonts w:ascii="Helvetica" w:hAnsi="Helvetica" w:cstheme="minorHAnsi"/>
          <w:sz w:val="24"/>
          <w:szCs w:val="24"/>
          <w:lang w:val="id-ID"/>
        </w:rPr>
        <w:t>keuangan.</w:t>
      </w:r>
    </w:p>
    <w:p w14:paraId="05CD434A" w14:textId="77777777" w:rsidR="00CB23FC" w:rsidRPr="00712D3C" w:rsidRDefault="003379BD" w:rsidP="002E0769">
      <w:pPr>
        <w:pStyle w:val="ListParagraph"/>
        <w:numPr>
          <w:ilvl w:val="0"/>
          <w:numId w:val="17"/>
        </w:numPr>
        <w:autoSpaceDE w:val="0"/>
        <w:autoSpaceDN w:val="0"/>
        <w:adjustRightInd w:val="0"/>
        <w:spacing w:before="120" w:after="120" w:line="240" w:lineRule="auto"/>
        <w:ind w:left="1440" w:hanging="720"/>
        <w:contextualSpacing w:val="0"/>
        <w:jc w:val="both"/>
        <w:rPr>
          <w:rFonts w:ascii="Helvetica" w:hAnsi="Helvetica" w:cstheme="minorHAnsi"/>
          <w:sz w:val="24"/>
          <w:szCs w:val="24"/>
          <w:lang w:val="id-ID"/>
        </w:rPr>
      </w:pPr>
      <w:r w:rsidRPr="00712D3C">
        <w:rPr>
          <w:rFonts w:ascii="Helvetica" w:hAnsi="Helvetica" w:cstheme="minorHAnsi"/>
          <w:sz w:val="24"/>
          <w:szCs w:val="24"/>
          <w:lang w:val="id-ID"/>
        </w:rPr>
        <w:t xml:space="preserve">Pelatihan diberikan dengan cara </w:t>
      </w:r>
      <w:proofErr w:type="spellStart"/>
      <w:r w:rsidRPr="00712D3C">
        <w:rPr>
          <w:rFonts w:ascii="Helvetica" w:hAnsi="Helvetica" w:cstheme="minorHAnsi"/>
          <w:sz w:val="24"/>
          <w:szCs w:val="24"/>
          <w:lang w:val="id-ID"/>
        </w:rPr>
        <w:t>praktek</w:t>
      </w:r>
      <w:proofErr w:type="spellEnd"/>
      <w:r w:rsidRPr="00712D3C">
        <w:rPr>
          <w:rFonts w:ascii="Helvetica" w:hAnsi="Helvetica" w:cstheme="minorHAnsi"/>
          <w:sz w:val="24"/>
          <w:szCs w:val="24"/>
          <w:lang w:val="id-ID"/>
        </w:rPr>
        <w:t xml:space="preserve"> langsung di Tempat Usaha. </w:t>
      </w:r>
    </w:p>
    <w:p w14:paraId="2E9B106D" w14:textId="77777777" w:rsidR="00CB23FC" w:rsidRPr="00712D3C" w:rsidRDefault="003379BD" w:rsidP="002E0769">
      <w:pPr>
        <w:pStyle w:val="ListParagraph"/>
        <w:numPr>
          <w:ilvl w:val="0"/>
          <w:numId w:val="17"/>
        </w:numPr>
        <w:autoSpaceDE w:val="0"/>
        <w:autoSpaceDN w:val="0"/>
        <w:adjustRightInd w:val="0"/>
        <w:spacing w:before="120" w:after="120" w:line="240" w:lineRule="auto"/>
        <w:ind w:left="1440" w:hanging="720"/>
        <w:contextualSpacing w:val="0"/>
        <w:jc w:val="both"/>
        <w:rPr>
          <w:rFonts w:ascii="Helvetica" w:hAnsi="Helvetica" w:cstheme="minorHAnsi"/>
          <w:sz w:val="24"/>
          <w:szCs w:val="24"/>
          <w:lang w:val="id-ID"/>
        </w:rPr>
      </w:pPr>
      <w:r w:rsidRPr="00712D3C">
        <w:rPr>
          <w:rFonts w:ascii="Helvetica" w:hAnsi="Helvetica" w:cstheme="minorHAnsi"/>
          <w:sz w:val="24"/>
          <w:szCs w:val="24"/>
          <w:lang w:val="id-ID"/>
        </w:rPr>
        <w:t xml:space="preserve">Pelatihan diberikan sebelum </w:t>
      </w:r>
      <w:r w:rsidR="00C03D28" w:rsidRPr="00712D3C">
        <w:rPr>
          <w:rFonts w:ascii="Helvetica" w:hAnsi="Helvetica" w:cstheme="minorHAnsi"/>
          <w:sz w:val="24"/>
          <w:szCs w:val="24"/>
          <w:lang w:val="id-ID"/>
        </w:rPr>
        <w:t>Penerima Waralaba</w:t>
      </w:r>
      <w:r w:rsidRPr="00712D3C">
        <w:rPr>
          <w:rFonts w:ascii="Helvetica" w:hAnsi="Helvetica" w:cstheme="minorHAnsi"/>
          <w:sz w:val="24"/>
          <w:szCs w:val="24"/>
          <w:lang w:val="id-ID"/>
        </w:rPr>
        <w:t xml:space="preserve"> melakukan Kegiatan Usaha dan pada saat </w:t>
      </w:r>
      <w:r w:rsidR="00C03D28" w:rsidRPr="00712D3C">
        <w:rPr>
          <w:rFonts w:ascii="Helvetica" w:hAnsi="Helvetica" w:cstheme="minorHAnsi"/>
          <w:sz w:val="24"/>
          <w:szCs w:val="24"/>
          <w:lang w:val="id-ID"/>
        </w:rPr>
        <w:t>Pemberi Waralaba</w:t>
      </w:r>
      <w:r w:rsidRPr="00712D3C">
        <w:rPr>
          <w:rFonts w:ascii="Helvetica" w:hAnsi="Helvetica" w:cstheme="minorHAnsi"/>
          <w:sz w:val="24"/>
          <w:szCs w:val="24"/>
          <w:lang w:val="id-ID"/>
        </w:rPr>
        <w:t xml:space="preserve"> mengeluarkan produk baru atau </w:t>
      </w:r>
      <w:r w:rsidR="00831D0C" w:rsidRPr="00712D3C">
        <w:rPr>
          <w:rFonts w:ascii="Helvetica" w:hAnsi="Helvetica" w:cstheme="minorHAnsi"/>
          <w:sz w:val="24"/>
          <w:szCs w:val="24"/>
          <w:lang w:val="id-ID"/>
        </w:rPr>
        <w:t xml:space="preserve">dalam rangka dilakukannya </w:t>
      </w:r>
      <w:r w:rsidRPr="00712D3C">
        <w:rPr>
          <w:rFonts w:ascii="Helvetica" w:hAnsi="Helvetica" w:cstheme="minorHAnsi"/>
          <w:sz w:val="24"/>
          <w:szCs w:val="24"/>
          <w:lang w:val="id-ID"/>
        </w:rPr>
        <w:t>penyesuaian Pemberian Waralaba.</w:t>
      </w:r>
    </w:p>
    <w:p w14:paraId="0DD1F553" w14:textId="77777777" w:rsidR="00CB23FC" w:rsidRPr="00712D3C" w:rsidRDefault="00CB23FC" w:rsidP="002E0769">
      <w:pPr>
        <w:pStyle w:val="ListParagraph"/>
        <w:numPr>
          <w:ilvl w:val="0"/>
          <w:numId w:val="17"/>
        </w:numPr>
        <w:autoSpaceDE w:val="0"/>
        <w:autoSpaceDN w:val="0"/>
        <w:adjustRightInd w:val="0"/>
        <w:spacing w:before="120" w:after="120" w:line="240" w:lineRule="auto"/>
        <w:ind w:left="1440" w:hanging="720"/>
        <w:contextualSpacing w:val="0"/>
        <w:jc w:val="both"/>
        <w:rPr>
          <w:rFonts w:ascii="Helvetica" w:hAnsi="Helvetica" w:cstheme="minorHAnsi"/>
          <w:sz w:val="24"/>
          <w:szCs w:val="24"/>
          <w:lang w:val="id-ID"/>
        </w:rPr>
      </w:pPr>
      <w:r w:rsidRPr="00712D3C">
        <w:rPr>
          <w:rFonts w:ascii="Helvetica" w:hAnsi="Helvetica" w:cstheme="minorHAnsi"/>
          <w:sz w:val="24"/>
          <w:szCs w:val="24"/>
          <w:lang w:val="id-ID"/>
        </w:rPr>
        <w:t>Biaya pelatihan</w:t>
      </w:r>
      <w:r w:rsidR="003379BD" w:rsidRPr="00712D3C">
        <w:rPr>
          <w:rFonts w:ascii="Helvetica" w:hAnsi="Helvetica" w:cstheme="minorHAnsi"/>
          <w:sz w:val="24"/>
          <w:szCs w:val="24"/>
          <w:lang w:val="id-ID"/>
        </w:rPr>
        <w:t xml:space="preserve"> seluruhnya ditanggung oleh </w:t>
      </w:r>
      <w:r w:rsidR="002E0769" w:rsidRPr="00712D3C">
        <w:rPr>
          <w:rFonts w:ascii="Helvetica" w:hAnsi="Helvetica" w:cstheme="minorHAnsi"/>
          <w:sz w:val="24"/>
          <w:szCs w:val="24"/>
          <w:lang w:val="id-ID"/>
        </w:rPr>
        <w:t>_____________________</w:t>
      </w:r>
      <w:r w:rsidR="003379BD" w:rsidRPr="00712D3C">
        <w:rPr>
          <w:rFonts w:ascii="Helvetica" w:hAnsi="Helvetica" w:cstheme="minorHAnsi"/>
          <w:sz w:val="24"/>
          <w:szCs w:val="24"/>
          <w:lang w:val="id-ID"/>
        </w:rPr>
        <w:t>.</w:t>
      </w:r>
    </w:p>
    <w:p w14:paraId="4ABD2ED1" w14:textId="77777777" w:rsidR="002E0769" w:rsidRPr="00712D3C" w:rsidRDefault="002E0769" w:rsidP="002E0769">
      <w:pPr>
        <w:pStyle w:val="ListParagraph"/>
        <w:numPr>
          <w:ilvl w:val="0"/>
          <w:numId w:val="17"/>
        </w:numPr>
        <w:autoSpaceDE w:val="0"/>
        <w:autoSpaceDN w:val="0"/>
        <w:adjustRightInd w:val="0"/>
        <w:spacing w:before="120" w:after="120" w:line="240" w:lineRule="auto"/>
        <w:ind w:left="1440" w:hanging="720"/>
        <w:contextualSpacing w:val="0"/>
        <w:jc w:val="both"/>
        <w:rPr>
          <w:rFonts w:ascii="Helvetica" w:hAnsi="Helvetica" w:cstheme="minorHAnsi"/>
          <w:sz w:val="24"/>
          <w:szCs w:val="24"/>
          <w:lang w:val="id-ID"/>
        </w:rPr>
      </w:pPr>
      <w:r w:rsidRPr="00712D3C">
        <w:rPr>
          <w:rFonts w:ascii="Helvetica" w:hAnsi="Helvetica" w:cstheme="minorHAnsi"/>
          <w:sz w:val="24"/>
          <w:szCs w:val="24"/>
          <w:lang w:val="id-ID"/>
        </w:rPr>
        <w:t>___________________________________________________________________________________.</w:t>
      </w:r>
    </w:p>
    <w:p w14:paraId="56B9F492" w14:textId="77777777" w:rsidR="002E0769" w:rsidRPr="00712D3C" w:rsidRDefault="002E0769" w:rsidP="002E0769">
      <w:pPr>
        <w:pStyle w:val="ListParagraph"/>
        <w:numPr>
          <w:ilvl w:val="0"/>
          <w:numId w:val="18"/>
        </w:numPr>
        <w:autoSpaceDE w:val="0"/>
        <w:autoSpaceDN w:val="0"/>
        <w:adjustRightInd w:val="0"/>
        <w:spacing w:before="120" w:after="120" w:line="240" w:lineRule="auto"/>
        <w:ind w:hanging="720"/>
        <w:contextualSpacing w:val="0"/>
        <w:jc w:val="both"/>
        <w:rPr>
          <w:rFonts w:ascii="Helvetica" w:hAnsi="Helvetica" w:cstheme="minorHAnsi"/>
          <w:sz w:val="24"/>
          <w:szCs w:val="24"/>
          <w:lang w:val="id-ID"/>
        </w:rPr>
      </w:pPr>
      <w:r w:rsidRPr="00712D3C">
        <w:rPr>
          <w:rFonts w:ascii="Helvetica" w:hAnsi="Helvetica" w:cstheme="minorHAnsi"/>
          <w:sz w:val="24"/>
          <w:szCs w:val="24"/>
          <w:lang w:val="id-ID"/>
        </w:rPr>
        <w:t>Bantuan promosi Kegiatan Usaha sebagaimana dimaksud dalam ayat (1) Pasal ini diberikan dengan ketentuan:</w:t>
      </w:r>
    </w:p>
    <w:p w14:paraId="36E86D6A" w14:textId="77777777" w:rsidR="00CB23FC" w:rsidRPr="00712D3C" w:rsidRDefault="00C03D28" w:rsidP="002E0769">
      <w:pPr>
        <w:pStyle w:val="ListParagraph"/>
        <w:numPr>
          <w:ilvl w:val="0"/>
          <w:numId w:val="19"/>
        </w:numPr>
        <w:autoSpaceDE w:val="0"/>
        <w:autoSpaceDN w:val="0"/>
        <w:adjustRightInd w:val="0"/>
        <w:spacing w:before="120" w:after="120" w:line="240" w:lineRule="auto"/>
        <w:ind w:left="1440" w:hanging="720"/>
        <w:contextualSpacing w:val="0"/>
        <w:jc w:val="both"/>
        <w:rPr>
          <w:rFonts w:ascii="Helvetica" w:hAnsi="Helvetica" w:cstheme="minorHAnsi"/>
          <w:sz w:val="24"/>
          <w:szCs w:val="24"/>
          <w:lang w:val="id-ID"/>
        </w:rPr>
      </w:pPr>
      <w:r w:rsidRPr="00712D3C">
        <w:rPr>
          <w:rFonts w:ascii="Helvetica" w:hAnsi="Helvetica" w:cstheme="minorHAnsi"/>
          <w:sz w:val="24"/>
          <w:szCs w:val="24"/>
          <w:lang w:val="id-ID"/>
        </w:rPr>
        <w:t>Penerima Waralaba</w:t>
      </w:r>
      <w:r w:rsidR="003379BD" w:rsidRPr="00712D3C">
        <w:rPr>
          <w:rFonts w:ascii="Helvetica" w:hAnsi="Helvetica" w:cstheme="minorHAnsi"/>
          <w:sz w:val="24"/>
          <w:szCs w:val="24"/>
          <w:lang w:val="id-ID"/>
        </w:rPr>
        <w:t xml:space="preserve"> </w:t>
      </w:r>
      <w:proofErr w:type="spellStart"/>
      <w:r w:rsidR="003379BD" w:rsidRPr="00712D3C">
        <w:rPr>
          <w:rFonts w:ascii="Helvetica" w:hAnsi="Helvetica" w:cstheme="minorHAnsi"/>
          <w:sz w:val="24"/>
          <w:szCs w:val="24"/>
          <w:lang w:val="id-ID"/>
        </w:rPr>
        <w:t>be</w:t>
      </w:r>
      <w:proofErr w:type="spellEnd"/>
      <w:r w:rsidR="00F82B1D" w:rsidRPr="00712D3C">
        <w:rPr>
          <w:rFonts w:ascii="Helvetica" w:hAnsi="Helvetica" w:cstheme="minorHAnsi"/>
          <w:sz w:val="24"/>
          <w:szCs w:val="24"/>
        </w:rPr>
        <w:t>r</w:t>
      </w:r>
      <w:r w:rsidR="00CB23FC" w:rsidRPr="00712D3C">
        <w:rPr>
          <w:rFonts w:ascii="Helvetica" w:hAnsi="Helvetica" w:cstheme="minorHAnsi"/>
          <w:sz w:val="24"/>
          <w:szCs w:val="24"/>
          <w:lang w:val="id-ID"/>
        </w:rPr>
        <w:t xml:space="preserve">tanggung jawab </w:t>
      </w:r>
      <w:r w:rsidR="003379BD" w:rsidRPr="00712D3C">
        <w:rPr>
          <w:rFonts w:ascii="Helvetica" w:hAnsi="Helvetica" w:cstheme="minorHAnsi"/>
          <w:sz w:val="24"/>
          <w:szCs w:val="24"/>
          <w:lang w:val="id-ID"/>
        </w:rPr>
        <w:t xml:space="preserve">terhadap segala bentuk </w:t>
      </w:r>
      <w:r w:rsidR="00CB23FC" w:rsidRPr="00712D3C">
        <w:rPr>
          <w:rFonts w:ascii="Helvetica" w:hAnsi="Helvetica" w:cstheme="minorHAnsi"/>
          <w:sz w:val="24"/>
          <w:szCs w:val="24"/>
          <w:lang w:val="id-ID"/>
        </w:rPr>
        <w:t xml:space="preserve">promosi </w:t>
      </w:r>
      <w:r w:rsidR="00831D0C" w:rsidRPr="00712D3C">
        <w:rPr>
          <w:rFonts w:ascii="Helvetica" w:hAnsi="Helvetica" w:cstheme="minorHAnsi"/>
          <w:sz w:val="24"/>
          <w:szCs w:val="24"/>
          <w:lang w:val="id-ID"/>
        </w:rPr>
        <w:t>Keg</w:t>
      </w:r>
      <w:r w:rsidR="002E0769" w:rsidRPr="00712D3C">
        <w:rPr>
          <w:rFonts w:ascii="Helvetica" w:hAnsi="Helvetica" w:cstheme="minorHAnsi"/>
          <w:sz w:val="24"/>
          <w:szCs w:val="24"/>
          <w:lang w:val="id-ID"/>
        </w:rPr>
        <w:t>i</w:t>
      </w:r>
      <w:r w:rsidR="00831D0C" w:rsidRPr="00712D3C">
        <w:rPr>
          <w:rFonts w:ascii="Helvetica" w:hAnsi="Helvetica" w:cstheme="minorHAnsi"/>
          <w:sz w:val="24"/>
          <w:szCs w:val="24"/>
          <w:lang w:val="id-ID"/>
        </w:rPr>
        <w:t>atan Usaha</w:t>
      </w:r>
      <w:r w:rsidR="002E0769" w:rsidRPr="00712D3C">
        <w:rPr>
          <w:rFonts w:ascii="Helvetica" w:hAnsi="Helvetica" w:cstheme="minorHAnsi"/>
          <w:sz w:val="24"/>
          <w:szCs w:val="24"/>
          <w:lang w:val="id-ID"/>
        </w:rPr>
        <w:t xml:space="preserve"> di Wilayah Pemberian Waralaba</w:t>
      </w:r>
      <w:r w:rsidR="003379BD" w:rsidRPr="00712D3C">
        <w:rPr>
          <w:rFonts w:ascii="Helvetica" w:hAnsi="Helvetica" w:cstheme="minorHAnsi"/>
          <w:sz w:val="24"/>
          <w:szCs w:val="24"/>
          <w:lang w:val="id-ID"/>
        </w:rPr>
        <w:t>.</w:t>
      </w:r>
    </w:p>
    <w:p w14:paraId="0DBA5653" w14:textId="77777777" w:rsidR="00CB23FC" w:rsidRPr="00712D3C" w:rsidRDefault="00C03D28" w:rsidP="002E0769">
      <w:pPr>
        <w:pStyle w:val="ListParagraph"/>
        <w:numPr>
          <w:ilvl w:val="0"/>
          <w:numId w:val="19"/>
        </w:numPr>
        <w:autoSpaceDE w:val="0"/>
        <w:autoSpaceDN w:val="0"/>
        <w:adjustRightInd w:val="0"/>
        <w:spacing w:before="120" w:after="120" w:line="240" w:lineRule="auto"/>
        <w:ind w:left="1440" w:hanging="720"/>
        <w:contextualSpacing w:val="0"/>
        <w:jc w:val="both"/>
        <w:rPr>
          <w:rFonts w:ascii="Helvetica" w:hAnsi="Helvetica" w:cstheme="minorHAnsi"/>
          <w:sz w:val="24"/>
          <w:szCs w:val="24"/>
          <w:lang w:val="id-ID"/>
        </w:rPr>
      </w:pPr>
      <w:r w:rsidRPr="00712D3C">
        <w:rPr>
          <w:rFonts w:ascii="Helvetica" w:hAnsi="Helvetica" w:cstheme="minorHAnsi"/>
          <w:sz w:val="24"/>
          <w:szCs w:val="24"/>
          <w:lang w:val="id-ID"/>
        </w:rPr>
        <w:t>Pemberi Waralaba</w:t>
      </w:r>
      <w:r w:rsidR="003379BD" w:rsidRPr="00712D3C">
        <w:rPr>
          <w:rFonts w:ascii="Helvetica" w:hAnsi="Helvetica" w:cstheme="minorHAnsi"/>
          <w:sz w:val="24"/>
          <w:szCs w:val="24"/>
          <w:lang w:val="id-ID"/>
        </w:rPr>
        <w:t xml:space="preserve"> berkewajiban untuk membuat konsep program </w:t>
      </w:r>
      <w:r w:rsidR="00CB23FC" w:rsidRPr="00712D3C">
        <w:rPr>
          <w:rFonts w:ascii="Helvetica" w:hAnsi="Helvetica" w:cstheme="minorHAnsi"/>
          <w:sz w:val="24"/>
          <w:szCs w:val="24"/>
          <w:lang w:val="id-ID"/>
        </w:rPr>
        <w:t>promosi</w:t>
      </w:r>
      <w:r w:rsidR="003379BD" w:rsidRPr="00712D3C">
        <w:rPr>
          <w:rFonts w:ascii="Helvetica" w:hAnsi="Helvetica" w:cstheme="minorHAnsi"/>
          <w:sz w:val="24"/>
          <w:szCs w:val="24"/>
          <w:lang w:val="id-ID"/>
        </w:rPr>
        <w:t xml:space="preserve"> bagi </w:t>
      </w:r>
      <w:r w:rsidRPr="00712D3C">
        <w:rPr>
          <w:rFonts w:ascii="Helvetica" w:hAnsi="Helvetica" w:cstheme="minorHAnsi"/>
          <w:sz w:val="24"/>
          <w:szCs w:val="24"/>
          <w:lang w:val="id-ID"/>
        </w:rPr>
        <w:t>Penerima Waralaba</w:t>
      </w:r>
      <w:r w:rsidR="003379BD" w:rsidRPr="00712D3C">
        <w:rPr>
          <w:rFonts w:ascii="Helvetica" w:hAnsi="Helvetica" w:cstheme="minorHAnsi"/>
          <w:sz w:val="24"/>
          <w:szCs w:val="24"/>
          <w:lang w:val="id-ID"/>
        </w:rPr>
        <w:t xml:space="preserve"> dan bertanggung jawab untuk menyediakan peralatan promosi yang meliputi </w:t>
      </w:r>
      <w:proofErr w:type="spellStart"/>
      <w:r w:rsidR="00F82B1D" w:rsidRPr="00712D3C">
        <w:rPr>
          <w:rFonts w:ascii="Helvetica" w:hAnsi="Helvetica" w:cstheme="minorHAnsi"/>
          <w:sz w:val="24"/>
          <w:szCs w:val="24"/>
        </w:rPr>
        <w:t>tetapi</w:t>
      </w:r>
      <w:proofErr w:type="spellEnd"/>
      <w:r w:rsidR="00F82B1D" w:rsidRPr="00712D3C">
        <w:rPr>
          <w:rFonts w:ascii="Helvetica" w:hAnsi="Helvetica" w:cstheme="minorHAnsi"/>
          <w:sz w:val="24"/>
          <w:szCs w:val="24"/>
          <w:lang w:val="id-ID"/>
        </w:rPr>
        <w:t xml:space="preserve"> </w:t>
      </w:r>
      <w:r w:rsidR="003379BD" w:rsidRPr="00712D3C">
        <w:rPr>
          <w:rFonts w:ascii="Helvetica" w:hAnsi="Helvetica" w:cstheme="minorHAnsi"/>
          <w:sz w:val="24"/>
          <w:szCs w:val="24"/>
          <w:lang w:val="id-ID"/>
        </w:rPr>
        <w:t xml:space="preserve">tidak terbatas pada </w:t>
      </w:r>
      <w:r w:rsidR="00831D0C" w:rsidRPr="00712D3C">
        <w:rPr>
          <w:rFonts w:ascii="Helvetica" w:hAnsi="Helvetica" w:cstheme="minorHAnsi"/>
          <w:sz w:val="24"/>
          <w:szCs w:val="24"/>
          <w:lang w:val="id-ID"/>
        </w:rPr>
        <w:t>____________, _____________ dan _____________</w:t>
      </w:r>
      <w:r w:rsidR="003379BD" w:rsidRPr="00712D3C">
        <w:rPr>
          <w:rFonts w:ascii="Helvetica" w:hAnsi="Helvetica" w:cstheme="minorHAnsi"/>
          <w:sz w:val="24"/>
          <w:szCs w:val="24"/>
          <w:lang w:val="id-ID"/>
        </w:rPr>
        <w:t xml:space="preserve"> dengan biaya ditanggung </w:t>
      </w:r>
      <w:r w:rsidR="00831D0C" w:rsidRPr="00712D3C">
        <w:rPr>
          <w:rFonts w:ascii="Helvetica" w:hAnsi="Helvetica" w:cstheme="minorHAnsi"/>
          <w:sz w:val="24"/>
          <w:szCs w:val="24"/>
          <w:lang w:val="id-ID"/>
        </w:rPr>
        <w:t xml:space="preserve">sepenuhnya </w:t>
      </w:r>
      <w:r w:rsidR="003379BD" w:rsidRPr="00712D3C">
        <w:rPr>
          <w:rFonts w:ascii="Helvetica" w:hAnsi="Helvetica" w:cstheme="minorHAnsi"/>
          <w:sz w:val="24"/>
          <w:szCs w:val="24"/>
          <w:lang w:val="id-ID"/>
        </w:rPr>
        <w:t xml:space="preserve">oleh </w:t>
      </w:r>
      <w:r w:rsidR="00831D0C" w:rsidRPr="00712D3C">
        <w:rPr>
          <w:rFonts w:ascii="Helvetica" w:hAnsi="Helvetica" w:cstheme="minorHAnsi"/>
          <w:sz w:val="24"/>
          <w:szCs w:val="24"/>
          <w:lang w:val="id-ID"/>
        </w:rPr>
        <w:t>___________________</w:t>
      </w:r>
      <w:r w:rsidR="003379BD" w:rsidRPr="00712D3C">
        <w:rPr>
          <w:rFonts w:ascii="Helvetica" w:hAnsi="Helvetica" w:cstheme="minorHAnsi"/>
          <w:sz w:val="24"/>
          <w:szCs w:val="24"/>
          <w:lang w:val="id-ID"/>
        </w:rPr>
        <w:t>.</w:t>
      </w:r>
    </w:p>
    <w:p w14:paraId="408E6753" w14:textId="77777777" w:rsidR="002E0769" w:rsidRPr="00712D3C" w:rsidRDefault="002E0769" w:rsidP="002E0769">
      <w:pPr>
        <w:pStyle w:val="ListParagraph"/>
        <w:numPr>
          <w:ilvl w:val="0"/>
          <w:numId w:val="19"/>
        </w:numPr>
        <w:autoSpaceDE w:val="0"/>
        <w:autoSpaceDN w:val="0"/>
        <w:adjustRightInd w:val="0"/>
        <w:spacing w:before="120" w:after="120" w:line="240" w:lineRule="auto"/>
        <w:ind w:left="1440" w:hanging="720"/>
        <w:contextualSpacing w:val="0"/>
        <w:jc w:val="both"/>
        <w:rPr>
          <w:rFonts w:ascii="Helvetica" w:hAnsi="Helvetica" w:cstheme="minorHAnsi"/>
          <w:sz w:val="24"/>
          <w:szCs w:val="24"/>
          <w:lang w:val="id-ID"/>
        </w:rPr>
      </w:pPr>
      <w:r w:rsidRPr="00712D3C">
        <w:rPr>
          <w:rFonts w:ascii="Helvetica" w:hAnsi="Helvetica" w:cstheme="minorHAnsi"/>
          <w:sz w:val="24"/>
          <w:szCs w:val="24"/>
          <w:lang w:val="id-ID"/>
        </w:rPr>
        <w:t xml:space="preserve">Penerima Waralaba atas inisiatifnya sendiri dapat mengadakan segala bentuk promosi Kegiatan Usaha di Wilayah Pemberian Waralaba dengan ketentuan, promosi tersebut wajib mendapat dukungan dari Pemberi Waralaba dalam bentuk dukungan yang disepakati bersama oleh Para Pihak dan promosi tersebut terlebih dahulu wajib mendapat persetujuan dari Pemberi Waralaba. </w:t>
      </w:r>
    </w:p>
    <w:p w14:paraId="321EA555" w14:textId="77777777" w:rsidR="005D174C" w:rsidRPr="00712D3C" w:rsidRDefault="005D174C" w:rsidP="002E0769">
      <w:pPr>
        <w:spacing w:before="120" w:after="0" w:line="240" w:lineRule="auto"/>
        <w:jc w:val="center"/>
        <w:rPr>
          <w:rFonts w:ascii="Helvetica" w:eastAsia="Times New Roman" w:hAnsi="Helvetica" w:cstheme="minorHAnsi"/>
          <w:sz w:val="24"/>
          <w:szCs w:val="24"/>
          <w:lang w:val="id-ID"/>
        </w:rPr>
      </w:pPr>
      <w:r w:rsidRPr="00712D3C">
        <w:rPr>
          <w:rFonts w:ascii="Helvetica" w:eastAsia="Times New Roman" w:hAnsi="Helvetica" w:cstheme="minorHAnsi"/>
          <w:b/>
          <w:bCs/>
          <w:sz w:val="24"/>
          <w:szCs w:val="24"/>
          <w:lang w:val="id-ID"/>
        </w:rPr>
        <w:t xml:space="preserve">Pasal </w:t>
      </w:r>
      <w:r w:rsidR="00E60DEE" w:rsidRPr="00712D3C">
        <w:rPr>
          <w:rFonts w:ascii="Helvetica" w:eastAsia="Times New Roman" w:hAnsi="Helvetica" w:cstheme="minorHAnsi"/>
          <w:b/>
          <w:bCs/>
          <w:sz w:val="24"/>
          <w:szCs w:val="24"/>
          <w:lang w:val="id-ID"/>
        </w:rPr>
        <w:t>8</w:t>
      </w:r>
    </w:p>
    <w:p w14:paraId="5CB980F9" w14:textId="77777777" w:rsidR="005D174C" w:rsidRPr="00712D3C" w:rsidRDefault="005D174C" w:rsidP="002E0769">
      <w:pPr>
        <w:spacing w:after="120" w:line="240" w:lineRule="auto"/>
        <w:jc w:val="center"/>
        <w:rPr>
          <w:rFonts w:ascii="Helvetica" w:eastAsia="Times New Roman" w:hAnsi="Helvetica" w:cstheme="minorHAnsi"/>
          <w:sz w:val="24"/>
          <w:szCs w:val="24"/>
          <w:lang w:val="id-ID"/>
        </w:rPr>
      </w:pPr>
      <w:r w:rsidRPr="00712D3C">
        <w:rPr>
          <w:rFonts w:ascii="Helvetica" w:eastAsia="Times New Roman" w:hAnsi="Helvetica" w:cstheme="minorHAnsi"/>
          <w:b/>
          <w:bCs/>
          <w:sz w:val="24"/>
          <w:szCs w:val="24"/>
          <w:lang w:val="id-ID"/>
        </w:rPr>
        <w:t>Evaluasi Pemberian Waralaba</w:t>
      </w:r>
    </w:p>
    <w:p w14:paraId="5395BB27" w14:textId="77777777" w:rsidR="005D174C" w:rsidRPr="00712D3C" w:rsidRDefault="005D174C" w:rsidP="002E0769">
      <w:pPr>
        <w:pStyle w:val="ListParagraph"/>
        <w:numPr>
          <w:ilvl w:val="0"/>
          <w:numId w:val="20"/>
        </w:numPr>
        <w:spacing w:before="120" w:after="120" w:line="240" w:lineRule="auto"/>
        <w:ind w:hanging="720"/>
        <w:contextualSpacing w:val="0"/>
        <w:jc w:val="both"/>
        <w:rPr>
          <w:rFonts w:ascii="Helvetica" w:eastAsia="Times New Roman" w:hAnsi="Helvetica" w:cstheme="minorHAnsi"/>
          <w:sz w:val="24"/>
          <w:szCs w:val="24"/>
          <w:lang w:val="id-ID"/>
        </w:rPr>
      </w:pPr>
      <w:r w:rsidRPr="00712D3C">
        <w:rPr>
          <w:rFonts w:ascii="Helvetica" w:eastAsia="Times New Roman" w:hAnsi="Helvetica" w:cstheme="minorHAnsi"/>
          <w:sz w:val="24"/>
          <w:szCs w:val="24"/>
          <w:lang w:val="id-ID"/>
        </w:rPr>
        <w:t xml:space="preserve">Untuk menjaga kendali mutu </w:t>
      </w:r>
      <w:r w:rsidR="003379BD" w:rsidRPr="00712D3C">
        <w:rPr>
          <w:rFonts w:ascii="Helvetica" w:eastAsia="Times New Roman" w:hAnsi="Helvetica" w:cstheme="minorHAnsi"/>
          <w:sz w:val="24"/>
          <w:szCs w:val="24"/>
          <w:lang w:val="id-ID"/>
        </w:rPr>
        <w:t>produk dan pelayanan</w:t>
      </w:r>
      <w:r w:rsidRPr="00712D3C">
        <w:rPr>
          <w:rFonts w:ascii="Helvetica" w:eastAsia="Times New Roman" w:hAnsi="Helvetica" w:cstheme="minorHAnsi"/>
          <w:sz w:val="24"/>
          <w:szCs w:val="24"/>
          <w:lang w:val="id-ID"/>
        </w:rPr>
        <w:t xml:space="preserve">, </w:t>
      </w:r>
      <w:r w:rsidR="00C03D28" w:rsidRPr="00712D3C">
        <w:rPr>
          <w:rFonts w:ascii="Helvetica" w:eastAsia="Times New Roman" w:hAnsi="Helvetica" w:cstheme="minorHAnsi"/>
          <w:sz w:val="24"/>
          <w:szCs w:val="24"/>
          <w:lang w:val="id-ID"/>
        </w:rPr>
        <w:t>Pemberi Waralaba</w:t>
      </w:r>
      <w:r w:rsidRPr="00712D3C">
        <w:rPr>
          <w:rFonts w:ascii="Helvetica" w:eastAsia="Times New Roman" w:hAnsi="Helvetica" w:cstheme="minorHAnsi"/>
          <w:sz w:val="24"/>
          <w:szCs w:val="24"/>
          <w:lang w:val="id-ID"/>
        </w:rPr>
        <w:t xml:space="preserve"> berhak untuk melakukan evaluasi </w:t>
      </w:r>
      <w:r w:rsidR="003379BD" w:rsidRPr="00712D3C">
        <w:rPr>
          <w:rFonts w:ascii="Helvetica" w:eastAsia="Times New Roman" w:hAnsi="Helvetica" w:cstheme="minorHAnsi"/>
          <w:sz w:val="24"/>
          <w:szCs w:val="24"/>
          <w:lang w:val="id-ID"/>
        </w:rPr>
        <w:t xml:space="preserve">secara </w:t>
      </w:r>
      <w:r w:rsidRPr="00712D3C">
        <w:rPr>
          <w:rFonts w:ascii="Helvetica" w:eastAsia="Times New Roman" w:hAnsi="Helvetica" w:cstheme="minorHAnsi"/>
          <w:sz w:val="24"/>
          <w:szCs w:val="24"/>
          <w:lang w:val="id-ID"/>
        </w:rPr>
        <w:t xml:space="preserve">berkala setiap </w:t>
      </w:r>
      <w:r w:rsidR="00831D0C" w:rsidRPr="00712D3C">
        <w:rPr>
          <w:rFonts w:ascii="Helvetica" w:eastAsia="Times New Roman" w:hAnsi="Helvetica" w:cstheme="minorHAnsi"/>
          <w:sz w:val="24"/>
          <w:szCs w:val="24"/>
          <w:lang w:val="id-ID"/>
        </w:rPr>
        <w:t>___</w:t>
      </w:r>
      <w:r w:rsidRPr="00712D3C">
        <w:rPr>
          <w:rFonts w:ascii="Helvetica" w:eastAsia="Times New Roman" w:hAnsi="Helvetica" w:cstheme="minorHAnsi"/>
          <w:sz w:val="24"/>
          <w:szCs w:val="24"/>
          <w:lang w:val="id-ID"/>
        </w:rPr>
        <w:t xml:space="preserve"> (</w:t>
      </w:r>
      <w:r w:rsidR="00831D0C" w:rsidRPr="00712D3C">
        <w:rPr>
          <w:rFonts w:ascii="Helvetica" w:eastAsia="Times New Roman" w:hAnsi="Helvetica" w:cstheme="minorHAnsi"/>
          <w:sz w:val="24"/>
          <w:szCs w:val="24"/>
          <w:lang w:val="id-ID"/>
        </w:rPr>
        <w:t>_________</w:t>
      </w:r>
      <w:r w:rsidRPr="00712D3C">
        <w:rPr>
          <w:rFonts w:ascii="Helvetica" w:eastAsia="Times New Roman" w:hAnsi="Helvetica" w:cstheme="minorHAnsi"/>
          <w:sz w:val="24"/>
          <w:szCs w:val="24"/>
          <w:lang w:val="id-ID"/>
        </w:rPr>
        <w:t xml:space="preserve">) bulan </w:t>
      </w:r>
      <w:r w:rsidR="003379BD" w:rsidRPr="00712D3C">
        <w:rPr>
          <w:rFonts w:ascii="Helvetica" w:eastAsia="Times New Roman" w:hAnsi="Helvetica" w:cstheme="minorHAnsi"/>
          <w:sz w:val="24"/>
          <w:szCs w:val="24"/>
          <w:lang w:val="id-ID"/>
        </w:rPr>
        <w:t xml:space="preserve">sekali </w:t>
      </w:r>
      <w:r w:rsidRPr="00712D3C">
        <w:rPr>
          <w:rFonts w:ascii="Helvetica" w:eastAsia="Times New Roman" w:hAnsi="Helvetica" w:cstheme="minorHAnsi"/>
          <w:sz w:val="24"/>
          <w:szCs w:val="24"/>
          <w:lang w:val="id-ID"/>
        </w:rPr>
        <w:t>terhadap</w:t>
      </w:r>
      <w:r w:rsidR="003379BD" w:rsidRPr="00712D3C">
        <w:rPr>
          <w:rFonts w:ascii="Helvetica" w:eastAsia="Times New Roman" w:hAnsi="Helvetica" w:cstheme="minorHAnsi"/>
          <w:sz w:val="24"/>
          <w:szCs w:val="24"/>
          <w:lang w:val="id-ID"/>
        </w:rPr>
        <w:t xml:space="preserve"> Pemberian Waralaba, yaitu yang meliputi </w:t>
      </w:r>
      <w:proofErr w:type="spellStart"/>
      <w:r w:rsidR="00F82B1D" w:rsidRPr="00712D3C">
        <w:rPr>
          <w:rFonts w:ascii="Helvetica" w:eastAsia="Times New Roman" w:hAnsi="Helvetica" w:cstheme="minorHAnsi"/>
          <w:sz w:val="24"/>
          <w:szCs w:val="24"/>
        </w:rPr>
        <w:t>tetapi</w:t>
      </w:r>
      <w:proofErr w:type="spellEnd"/>
      <w:r w:rsidR="00F82B1D" w:rsidRPr="00712D3C">
        <w:rPr>
          <w:rFonts w:ascii="Helvetica" w:eastAsia="Times New Roman" w:hAnsi="Helvetica" w:cstheme="minorHAnsi"/>
          <w:sz w:val="24"/>
          <w:szCs w:val="24"/>
          <w:lang w:val="id-ID"/>
        </w:rPr>
        <w:t xml:space="preserve"> </w:t>
      </w:r>
      <w:r w:rsidR="00831D0C" w:rsidRPr="00712D3C">
        <w:rPr>
          <w:rFonts w:ascii="Helvetica" w:eastAsia="Times New Roman" w:hAnsi="Helvetica" w:cstheme="minorHAnsi"/>
          <w:sz w:val="24"/>
          <w:szCs w:val="24"/>
          <w:lang w:val="id-ID"/>
        </w:rPr>
        <w:t xml:space="preserve">tidak terbatas pada </w:t>
      </w:r>
      <w:r w:rsidR="003379BD" w:rsidRPr="00712D3C">
        <w:rPr>
          <w:rFonts w:ascii="Helvetica" w:eastAsia="Times New Roman" w:hAnsi="Helvetica" w:cstheme="minorHAnsi"/>
          <w:sz w:val="24"/>
          <w:szCs w:val="24"/>
          <w:lang w:val="id-ID"/>
        </w:rPr>
        <w:t>evaluasi terhadap penjualan, Tempat Usaha, penggunaan Hak Kekayaan Intelektual, manajemen</w:t>
      </w:r>
      <w:r w:rsidR="00F82B1D" w:rsidRPr="00712D3C">
        <w:rPr>
          <w:rFonts w:ascii="Helvetica" w:eastAsia="Times New Roman" w:hAnsi="Helvetica" w:cstheme="minorHAnsi"/>
          <w:sz w:val="24"/>
          <w:szCs w:val="24"/>
        </w:rPr>
        <w:t>,</w:t>
      </w:r>
      <w:r w:rsidR="003379BD" w:rsidRPr="00712D3C">
        <w:rPr>
          <w:rFonts w:ascii="Helvetica" w:eastAsia="Times New Roman" w:hAnsi="Helvetica" w:cstheme="minorHAnsi"/>
          <w:sz w:val="24"/>
          <w:szCs w:val="24"/>
          <w:lang w:val="id-ID"/>
        </w:rPr>
        <w:t xml:space="preserve"> dan pelayanan.</w:t>
      </w:r>
    </w:p>
    <w:p w14:paraId="3239BA2F" w14:textId="77777777" w:rsidR="003379BD" w:rsidRPr="00712D3C" w:rsidRDefault="003379BD" w:rsidP="002E0769">
      <w:pPr>
        <w:pStyle w:val="ListParagraph"/>
        <w:numPr>
          <w:ilvl w:val="0"/>
          <w:numId w:val="20"/>
        </w:numPr>
        <w:spacing w:before="120" w:after="120" w:line="240" w:lineRule="auto"/>
        <w:ind w:hanging="720"/>
        <w:contextualSpacing w:val="0"/>
        <w:jc w:val="both"/>
        <w:rPr>
          <w:rFonts w:ascii="Helvetica" w:eastAsia="Times New Roman" w:hAnsi="Helvetica" w:cstheme="minorHAnsi"/>
          <w:sz w:val="24"/>
          <w:szCs w:val="24"/>
          <w:lang w:val="id-ID"/>
        </w:rPr>
      </w:pPr>
      <w:r w:rsidRPr="00712D3C">
        <w:rPr>
          <w:rFonts w:ascii="Helvetica" w:eastAsia="Times New Roman" w:hAnsi="Helvetica" w:cstheme="minorHAnsi"/>
          <w:sz w:val="24"/>
          <w:szCs w:val="24"/>
          <w:lang w:val="id-ID"/>
        </w:rPr>
        <w:t>Evaluasi sebagaimana dimaksud</w:t>
      </w:r>
      <w:r w:rsidR="00831D0C" w:rsidRPr="00712D3C">
        <w:rPr>
          <w:rFonts w:ascii="Helvetica" w:eastAsia="Times New Roman" w:hAnsi="Helvetica" w:cstheme="minorHAnsi"/>
          <w:sz w:val="24"/>
          <w:szCs w:val="24"/>
          <w:lang w:val="id-ID"/>
        </w:rPr>
        <w:t xml:space="preserve"> dalam</w:t>
      </w:r>
      <w:r w:rsidRPr="00712D3C">
        <w:rPr>
          <w:rFonts w:ascii="Helvetica" w:eastAsia="Times New Roman" w:hAnsi="Helvetica" w:cstheme="minorHAnsi"/>
          <w:sz w:val="24"/>
          <w:szCs w:val="24"/>
          <w:lang w:val="id-ID"/>
        </w:rPr>
        <w:t xml:space="preserve"> ayat (1) Pasal ini dilakukan dengan cara </w:t>
      </w:r>
      <w:proofErr w:type="spellStart"/>
      <w:r w:rsidRPr="00712D3C">
        <w:rPr>
          <w:rFonts w:ascii="Helvetica" w:eastAsia="Times New Roman" w:hAnsi="Helvetica" w:cstheme="minorHAnsi"/>
          <w:sz w:val="24"/>
          <w:szCs w:val="24"/>
          <w:lang w:val="id-ID"/>
        </w:rPr>
        <w:t>surve</w:t>
      </w:r>
      <w:r w:rsidR="00F82B1D" w:rsidRPr="00712D3C">
        <w:rPr>
          <w:rFonts w:ascii="Helvetica" w:eastAsia="Times New Roman" w:hAnsi="Helvetica" w:cstheme="minorHAnsi"/>
          <w:sz w:val="24"/>
          <w:szCs w:val="24"/>
        </w:rPr>
        <w:t>i</w:t>
      </w:r>
      <w:proofErr w:type="spellEnd"/>
      <w:r w:rsidRPr="00712D3C">
        <w:rPr>
          <w:rFonts w:ascii="Helvetica" w:eastAsia="Times New Roman" w:hAnsi="Helvetica" w:cstheme="minorHAnsi"/>
          <w:sz w:val="24"/>
          <w:szCs w:val="24"/>
          <w:lang w:val="id-ID"/>
        </w:rPr>
        <w:t xml:space="preserve"> dan pemeriksaan </w:t>
      </w:r>
      <w:r w:rsidR="008D096B" w:rsidRPr="00712D3C">
        <w:rPr>
          <w:rFonts w:ascii="Helvetica" w:eastAsia="Times New Roman" w:hAnsi="Helvetica" w:cstheme="minorHAnsi"/>
          <w:sz w:val="24"/>
          <w:szCs w:val="24"/>
          <w:lang w:val="id-ID"/>
        </w:rPr>
        <w:t>T</w:t>
      </w:r>
      <w:r w:rsidRPr="00712D3C">
        <w:rPr>
          <w:rFonts w:ascii="Helvetica" w:eastAsia="Times New Roman" w:hAnsi="Helvetica" w:cstheme="minorHAnsi"/>
          <w:sz w:val="24"/>
          <w:szCs w:val="24"/>
          <w:lang w:val="id-ID"/>
        </w:rPr>
        <w:t xml:space="preserve">empat Usaha. </w:t>
      </w:r>
    </w:p>
    <w:p w14:paraId="6BA86FF1" w14:textId="77777777" w:rsidR="003379BD" w:rsidRPr="00712D3C" w:rsidRDefault="005D174C" w:rsidP="002E0769">
      <w:pPr>
        <w:pStyle w:val="ListParagraph"/>
        <w:numPr>
          <w:ilvl w:val="0"/>
          <w:numId w:val="20"/>
        </w:numPr>
        <w:spacing w:before="120" w:after="120" w:line="240" w:lineRule="auto"/>
        <w:ind w:hanging="720"/>
        <w:contextualSpacing w:val="0"/>
        <w:jc w:val="both"/>
        <w:rPr>
          <w:rFonts w:ascii="Helvetica" w:eastAsia="Times New Roman" w:hAnsi="Helvetica" w:cstheme="minorHAnsi"/>
          <w:sz w:val="24"/>
          <w:szCs w:val="24"/>
          <w:lang w:val="id-ID"/>
        </w:rPr>
      </w:pPr>
      <w:r w:rsidRPr="00712D3C">
        <w:rPr>
          <w:rFonts w:ascii="Helvetica" w:eastAsia="Times New Roman" w:hAnsi="Helvetica" w:cstheme="minorHAnsi"/>
          <w:sz w:val="24"/>
          <w:szCs w:val="24"/>
          <w:lang w:val="id-ID"/>
        </w:rPr>
        <w:t xml:space="preserve">Dalam hal hasil evaluasi tidak memenuhi syarat sebagaimana dimaksud dalam </w:t>
      </w:r>
      <w:r w:rsidR="00D415A2" w:rsidRPr="00712D3C">
        <w:rPr>
          <w:rFonts w:ascii="Helvetica" w:eastAsia="Times New Roman" w:hAnsi="Helvetica" w:cstheme="minorHAnsi"/>
          <w:sz w:val="24"/>
          <w:szCs w:val="24"/>
          <w:lang w:val="id-ID"/>
        </w:rPr>
        <w:t>P</w:t>
      </w:r>
      <w:r w:rsidRPr="00712D3C">
        <w:rPr>
          <w:rFonts w:ascii="Helvetica" w:eastAsia="Times New Roman" w:hAnsi="Helvetica" w:cstheme="minorHAnsi"/>
          <w:sz w:val="24"/>
          <w:szCs w:val="24"/>
          <w:lang w:val="id-ID"/>
        </w:rPr>
        <w:t xml:space="preserve">erjanjian ini dan/atau ketentuan lainnya yang ditetapkan oleh </w:t>
      </w:r>
      <w:r w:rsidR="00C03D28" w:rsidRPr="00712D3C">
        <w:rPr>
          <w:rFonts w:ascii="Helvetica" w:eastAsia="Times New Roman" w:hAnsi="Helvetica" w:cstheme="minorHAnsi"/>
          <w:sz w:val="24"/>
          <w:szCs w:val="24"/>
          <w:lang w:val="id-ID"/>
        </w:rPr>
        <w:t>Pemberi Waralaba</w:t>
      </w:r>
      <w:r w:rsidRPr="00712D3C">
        <w:rPr>
          <w:rFonts w:ascii="Helvetica" w:eastAsia="Times New Roman" w:hAnsi="Helvetica" w:cstheme="minorHAnsi"/>
          <w:sz w:val="24"/>
          <w:szCs w:val="24"/>
          <w:lang w:val="id-ID"/>
        </w:rPr>
        <w:t xml:space="preserve">, </w:t>
      </w:r>
      <w:r w:rsidR="00C03D28" w:rsidRPr="00712D3C">
        <w:rPr>
          <w:rFonts w:ascii="Helvetica" w:eastAsia="Times New Roman" w:hAnsi="Helvetica" w:cstheme="minorHAnsi"/>
          <w:sz w:val="24"/>
          <w:szCs w:val="24"/>
          <w:lang w:val="id-ID"/>
        </w:rPr>
        <w:t>Pemberi Waralaba</w:t>
      </w:r>
      <w:r w:rsidRPr="00712D3C">
        <w:rPr>
          <w:rFonts w:ascii="Helvetica" w:eastAsia="Times New Roman" w:hAnsi="Helvetica" w:cstheme="minorHAnsi"/>
          <w:sz w:val="24"/>
          <w:szCs w:val="24"/>
          <w:lang w:val="id-ID"/>
        </w:rPr>
        <w:t xml:space="preserve"> b</w:t>
      </w:r>
      <w:r w:rsidR="003379BD" w:rsidRPr="00712D3C">
        <w:rPr>
          <w:rFonts w:ascii="Helvetica" w:eastAsia="Times New Roman" w:hAnsi="Helvetica" w:cstheme="minorHAnsi"/>
          <w:sz w:val="24"/>
          <w:szCs w:val="24"/>
          <w:lang w:val="id-ID"/>
        </w:rPr>
        <w:t>erhak untuk melakukan perbaikan.</w:t>
      </w:r>
    </w:p>
    <w:p w14:paraId="37DB6CB5" w14:textId="77777777" w:rsidR="005D174C" w:rsidRPr="00712D3C" w:rsidRDefault="005D174C" w:rsidP="002E0769">
      <w:pPr>
        <w:pStyle w:val="ListParagraph"/>
        <w:numPr>
          <w:ilvl w:val="0"/>
          <w:numId w:val="20"/>
        </w:numPr>
        <w:spacing w:before="120" w:after="120" w:line="240" w:lineRule="auto"/>
        <w:ind w:hanging="720"/>
        <w:contextualSpacing w:val="0"/>
        <w:jc w:val="both"/>
        <w:rPr>
          <w:rFonts w:ascii="Helvetica" w:eastAsia="Times New Roman" w:hAnsi="Helvetica" w:cstheme="minorHAnsi"/>
          <w:sz w:val="24"/>
          <w:szCs w:val="24"/>
          <w:lang w:val="id-ID"/>
        </w:rPr>
      </w:pPr>
      <w:r w:rsidRPr="00712D3C">
        <w:rPr>
          <w:rFonts w:ascii="Helvetica" w:eastAsia="Times New Roman" w:hAnsi="Helvetica" w:cstheme="minorHAnsi"/>
          <w:sz w:val="24"/>
          <w:szCs w:val="24"/>
          <w:lang w:val="id-ID"/>
        </w:rPr>
        <w:t>Dalam hal setelah dilakukan</w:t>
      </w:r>
      <w:r w:rsidR="008D096B" w:rsidRPr="00712D3C">
        <w:rPr>
          <w:rFonts w:ascii="Helvetica" w:eastAsia="Times New Roman" w:hAnsi="Helvetica" w:cstheme="minorHAnsi"/>
          <w:sz w:val="24"/>
          <w:szCs w:val="24"/>
          <w:lang w:val="id-ID"/>
        </w:rPr>
        <w:t>nya</w:t>
      </w:r>
      <w:r w:rsidRPr="00712D3C">
        <w:rPr>
          <w:rFonts w:ascii="Helvetica" w:eastAsia="Times New Roman" w:hAnsi="Helvetica" w:cstheme="minorHAnsi"/>
          <w:sz w:val="24"/>
          <w:szCs w:val="24"/>
          <w:lang w:val="id-ID"/>
        </w:rPr>
        <w:t xml:space="preserve"> perbaikan Pemberian Waralaba tidak juga memenuhi syarat sebagaimana dimaksud dalam Perjanjian ini</w:t>
      </w:r>
      <w:r w:rsidR="008D096B" w:rsidRPr="00712D3C">
        <w:rPr>
          <w:rFonts w:ascii="Helvetica" w:eastAsia="Times New Roman" w:hAnsi="Helvetica" w:cstheme="minorHAnsi"/>
          <w:sz w:val="24"/>
          <w:szCs w:val="24"/>
          <w:lang w:val="id-ID"/>
        </w:rPr>
        <w:t xml:space="preserve"> dan/atau </w:t>
      </w:r>
      <w:r w:rsidR="008D096B" w:rsidRPr="00712D3C">
        <w:rPr>
          <w:rFonts w:ascii="Helvetica" w:eastAsia="Times New Roman" w:hAnsi="Helvetica" w:cstheme="minorHAnsi"/>
          <w:sz w:val="24"/>
          <w:szCs w:val="24"/>
          <w:lang w:val="id-ID"/>
        </w:rPr>
        <w:lastRenderedPageBreak/>
        <w:t>ketentuan lainnya yang ditetapkan oleh Pemberi Waralaba</w:t>
      </w:r>
      <w:r w:rsidRPr="00712D3C">
        <w:rPr>
          <w:rFonts w:ascii="Helvetica" w:eastAsia="Times New Roman" w:hAnsi="Helvetica" w:cstheme="minorHAnsi"/>
          <w:sz w:val="24"/>
          <w:szCs w:val="24"/>
          <w:lang w:val="id-ID"/>
        </w:rPr>
        <w:t xml:space="preserve">, </w:t>
      </w:r>
      <w:r w:rsidR="00C03D28" w:rsidRPr="00712D3C">
        <w:rPr>
          <w:rFonts w:ascii="Helvetica" w:eastAsia="Times New Roman" w:hAnsi="Helvetica" w:cstheme="minorHAnsi"/>
          <w:sz w:val="24"/>
          <w:szCs w:val="24"/>
          <w:lang w:val="id-ID"/>
        </w:rPr>
        <w:t>Pemberi Waralaba</w:t>
      </w:r>
      <w:r w:rsidRPr="00712D3C">
        <w:rPr>
          <w:rFonts w:ascii="Helvetica" w:eastAsia="Times New Roman" w:hAnsi="Helvetica" w:cstheme="minorHAnsi"/>
          <w:sz w:val="24"/>
          <w:szCs w:val="24"/>
          <w:lang w:val="id-ID"/>
        </w:rPr>
        <w:t xml:space="preserve"> berhak untuk mengakhiri Perjanjian ini secara sepihak.</w:t>
      </w:r>
      <w:r w:rsidR="008D096B" w:rsidRPr="00712D3C">
        <w:rPr>
          <w:rFonts w:ascii="Helvetica" w:eastAsia="Times New Roman" w:hAnsi="Helvetica" w:cstheme="minorHAnsi"/>
          <w:sz w:val="24"/>
          <w:szCs w:val="24"/>
          <w:lang w:val="id-ID"/>
        </w:rPr>
        <w:t xml:space="preserve"> </w:t>
      </w:r>
    </w:p>
    <w:p w14:paraId="77E634D7" w14:textId="77777777" w:rsidR="005D174C" w:rsidRPr="00712D3C" w:rsidRDefault="005D174C" w:rsidP="00974E1C">
      <w:pPr>
        <w:spacing w:before="240" w:after="0" w:line="240" w:lineRule="auto"/>
        <w:jc w:val="center"/>
        <w:rPr>
          <w:rFonts w:ascii="Helvetica" w:eastAsia="Times New Roman" w:hAnsi="Helvetica" w:cstheme="minorHAnsi"/>
          <w:sz w:val="24"/>
          <w:szCs w:val="24"/>
          <w:lang w:val="id-ID"/>
        </w:rPr>
      </w:pPr>
      <w:r w:rsidRPr="00712D3C">
        <w:rPr>
          <w:rFonts w:ascii="Helvetica" w:eastAsia="Times New Roman" w:hAnsi="Helvetica" w:cstheme="minorHAnsi"/>
          <w:b/>
          <w:bCs/>
          <w:sz w:val="24"/>
          <w:szCs w:val="24"/>
          <w:lang w:val="id-ID"/>
        </w:rPr>
        <w:t xml:space="preserve">Pasal </w:t>
      </w:r>
      <w:r w:rsidR="00E60DEE" w:rsidRPr="00712D3C">
        <w:rPr>
          <w:rFonts w:ascii="Helvetica" w:eastAsia="Times New Roman" w:hAnsi="Helvetica" w:cstheme="minorHAnsi"/>
          <w:b/>
          <w:bCs/>
          <w:sz w:val="24"/>
          <w:szCs w:val="24"/>
          <w:lang w:val="id-ID"/>
        </w:rPr>
        <w:t>9</w:t>
      </w:r>
    </w:p>
    <w:p w14:paraId="55861B2F" w14:textId="77777777" w:rsidR="005D174C" w:rsidRPr="00712D3C" w:rsidRDefault="00D41CE3" w:rsidP="00974E1C">
      <w:pPr>
        <w:spacing w:after="120" w:line="240" w:lineRule="auto"/>
        <w:jc w:val="center"/>
        <w:rPr>
          <w:rFonts w:ascii="Helvetica" w:eastAsia="Times New Roman" w:hAnsi="Helvetica" w:cstheme="minorHAnsi"/>
          <w:b/>
          <w:bCs/>
          <w:sz w:val="24"/>
          <w:szCs w:val="24"/>
          <w:lang w:val="id-ID"/>
        </w:rPr>
      </w:pPr>
      <w:r w:rsidRPr="00712D3C">
        <w:rPr>
          <w:rFonts w:ascii="Helvetica" w:eastAsia="Times New Roman" w:hAnsi="Helvetica" w:cstheme="minorHAnsi"/>
          <w:b/>
          <w:bCs/>
          <w:sz w:val="24"/>
          <w:szCs w:val="24"/>
          <w:lang w:val="id-ID"/>
        </w:rPr>
        <w:t>Hak Kekayaan Intelektual</w:t>
      </w:r>
    </w:p>
    <w:p w14:paraId="14CDB650" w14:textId="77777777" w:rsidR="00D41CE3" w:rsidRPr="00712D3C" w:rsidRDefault="00D41CE3" w:rsidP="00974E1C">
      <w:pPr>
        <w:pStyle w:val="ListParagraph"/>
        <w:numPr>
          <w:ilvl w:val="0"/>
          <w:numId w:val="25"/>
        </w:numPr>
        <w:spacing w:before="120" w:after="120" w:line="240" w:lineRule="auto"/>
        <w:ind w:left="720" w:hanging="720"/>
        <w:contextualSpacing w:val="0"/>
        <w:jc w:val="both"/>
        <w:rPr>
          <w:rFonts w:ascii="Helvetica" w:eastAsia="Times New Roman" w:hAnsi="Helvetica" w:cstheme="minorHAnsi"/>
          <w:sz w:val="24"/>
          <w:szCs w:val="24"/>
          <w:lang w:val="id-ID"/>
        </w:rPr>
      </w:pPr>
      <w:r w:rsidRPr="00712D3C">
        <w:rPr>
          <w:rFonts w:ascii="Helvetica" w:eastAsia="Times New Roman" w:hAnsi="Helvetica" w:cstheme="minorHAnsi"/>
          <w:sz w:val="24"/>
          <w:szCs w:val="24"/>
          <w:lang w:val="id-ID"/>
        </w:rPr>
        <w:t xml:space="preserve">Segala </w:t>
      </w:r>
      <w:r w:rsidR="00974E1C" w:rsidRPr="00712D3C">
        <w:rPr>
          <w:rFonts w:ascii="Helvetica" w:eastAsia="Times New Roman" w:hAnsi="Helvetica" w:cstheme="minorHAnsi"/>
          <w:sz w:val="24"/>
          <w:szCs w:val="24"/>
          <w:lang w:val="id-ID"/>
        </w:rPr>
        <w:t>H</w:t>
      </w:r>
      <w:r w:rsidRPr="00712D3C">
        <w:rPr>
          <w:rFonts w:ascii="Helvetica" w:eastAsia="Times New Roman" w:hAnsi="Helvetica" w:cstheme="minorHAnsi"/>
          <w:sz w:val="24"/>
          <w:szCs w:val="24"/>
          <w:lang w:val="id-ID"/>
        </w:rPr>
        <w:t xml:space="preserve">ak </w:t>
      </w:r>
      <w:r w:rsidR="00974E1C" w:rsidRPr="00712D3C">
        <w:rPr>
          <w:rFonts w:ascii="Helvetica" w:eastAsia="Times New Roman" w:hAnsi="Helvetica" w:cstheme="minorHAnsi"/>
          <w:sz w:val="24"/>
          <w:szCs w:val="24"/>
          <w:lang w:val="id-ID"/>
        </w:rPr>
        <w:t>K</w:t>
      </w:r>
      <w:r w:rsidRPr="00712D3C">
        <w:rPr>
          <w:rFonts w:ascii="Helvetica" w:eastAsia="Times New Roman" w:hAnsi="Helvetica" w:cstheme="minorHAnsi"/>
          <w:sz w:val="24"/>
          <w:szCs w:val="24"/>
          <w:lang w:val="id-ID"/>
        </w:rPr>
        <w:t xml:space="preserve">ekayaan </w:t>
      </w:r>
      <w:r w:rsidR="00974E1C" w:rsidRPr="00712D3C">
        <w:rPr>
          <w:rFonts w:ascii="Helvetica" w:eastAsia="Times New Roman" w:hAnsi="Helvetica" w:cstheme="minorHAnsi"/>
          <w:sz w:val="24"/>
          <w:szCs w:val="24"/>
          <w:lang w:val="id-ID"/>
        </w:rPr>
        <w:t>I</w:t>
      </w:r>
      <w:r w:rsidRPr="00712D3C">
        <w:rPr>
          <w:rFonts w:ascii="Helvetica" w:eastAsia="Times New Roman" w:hAnsi="Helvetica" w:cstheme="minorHAnsi"/>
          <w:sz w:val="24"/>
          <w:szCs w:val="24"/>
          <w:lang w:val="id-ID"/>
        </w:rPr>
        <w:t>ntelektual (HKI) yang melekat pada Waralaba merupakan milik dari P</w:t>
      </w:r>
      <w:r w:rsidR="00955E5E" w:rsidRPr="00712D3C">
        <w:rPr>
          <w:rFonts w:ascii="Helvetica" w:eastAsia="Times New Roman" w:hAnsi="Helvetica" w:cstheme="minorHAnsi"/>
          <w:sz w:val="24"/>
          <w:szCs w:val="24"/>
          <w:lang w:val="id-ID"/>
        </w:rPr>
        <w:t>emberi Waralaba</w:t>
      </w:r>
      <w:r w:rsidRPr="00712D3C">
        <w:rPr>
          <w:rFonts w:ascii="Helvetica" w:eastAsia="Times New Roman" w:hAnsi="Helvetica" w:cstheme="minorHAnsi"/>
          <w:sz w:val="24"/>
          <w:szCs w:val="24"/>
          <w:lang w:val="id-ID"/>
        </w:rPr>
        <w:t xml:space="preserve"> sepenuhnya. </w:t>
      </w:r>
    </w:p>
    <w:p w14:paraId="32D7E58B" w14:textId="77777777" w:rsidR="00D41CE3" w:rsidRPr="00712D3C" w:rsidRDefault="00D41CE3" w:rsidP="00974E1C">
      <w:pPr>
        <w:pStyle w:val="ListParagraph"/>
        <w:numPr>
          <w:ilvl w:val="0"/>
          <w:numId w:val="25"/>
        </w:numPr>
        <w:spacing w:before="120" w:after="120" w:line="240" w:lineRule="auto"/>
        <w:ind w:left="720" w:hanging="720"/>
        <w:contextualSpacing w:val="0"/>
        <w:jc w:val="both"/>
        <w:rPr>
          <w:rFonts w:ascii="Helvetica" w:eastAsia="Times New Roman" w:hAnsi="Helvetica" w:cstheme="minorHAnsi"/>
          <w:sz w:val="24"/>
          <w:szCs w:val="24"/>
          <w:lang w:val="id-ID"/>
        </w:rPr>
      </w:pPr>
      <w:r w:rsidRPr="00712D3C">
        <w:rPr>
          <w:rFonts w:ascii="Helvetica" w:eastAsia="Times New Roman" w:hAnsi="Helvetica" w:cstheme="minorHAnsi"/>
          <w:sz w:val="24"/>
          <w:szCs w:val="24"/>
          <w:lang w:val="id-ID"/>
        </w:rPr>
        <w:t>P</w:t>
      </w:r>
      <w:r w:rsidR="00955E5E" w:rsidRPr="00712D3C">
        <w:rPr>
          <w:rFonts w:ascii="Helvetica" w:eastAsia="Times New Roman" w:hAnsi="Helvetica" w:cstheme="minorHAnsi"/>
          <w:sz w:val="24"/>
          <w:szCs w:val="24"/>
          <w:lang w:val="id-ID"/>
        </w:rPr>
        <w:t>emberi Waralaba</w:t>
      </w:r>
      <w:r w:rsidRPr="00712D3C">
        <w:rPr>
          <w:rFonts w:ascii="Helvetica" w:eastAsia="Times New Roman" w:hAnsi="Helvetica" w:cstheme="minorHAnsi"/>
          <w:sz w:val="24"/>
          <w:szCs w:val="24"/>
          <w:lang w:val="id-ID"/>
        </w:rPr>
        <w:t xml:space="preserve"> dengan ini menyatakan dan menjamin bahwa dalam rangka memperoleh Hak Kekayaan Intelektual sebagaimana dimaksud dalam ayat (1) Pasal ini, P</w:t>
      </w:r>
      <w:r w:rsidR="00955E5E" w:rsidRPr="00712D3C">
        <w:rPr>
          <w:rFonts w:ascii="Helvetica" w:eastAsia="Times New Roman" w:hAnsi="Helvetica" w:cstheme="minorHAnsi"/>
          <w:sz w:val="24"/>
          <w:szCs w:val="24"/>
          <w:lang w:val="id-ID"/>
        </w:rPr>
        <w:t>emberi Waralaba</w:t>
      </w:r>
      <w:r w:rsidRPr="00712D3C">
        <w:rPr>
          <w:rFonts w:ascii="Helvetica" w:eastAsia="Times New Roman" w:hAnsi="Helvetica" w:cstheme="minorHAnsi"/>
          <w:sz w:val="24"/>
          <w:szCs w:val="24"/>
          <w:lang w:val="id-ID"/>
        </w:rPr>
        <w:t xml:space="preserve"> tidak me</w:t>
      </w:r>
      <w:r w:rsidR="00974E1C" w:rsidRPr="00712D3C">
        <w:rPr>
          <w:rFonts w:ascii="Helvetica" w:eastAsia="Times New Roman" w:hAnsi="Helvetica" w:cstheme="minorHAnsi"/>
          <w:sz w:val="24"/>
          <w:szCs w:val="24"/>
          <w:lang w:val="id-ID"/>
        </w:rPr>
        <w:t>l</w:t>
      </w:r>
      <w:r w:rsidRPr="00712D3C">
        <w:rPr>
          <w:rFonts w:ascii="Helvetica" w:eastAsia="Times New Roman" w:hAnsi="Helvetica" w:cstheme="minorHAnsi"/>
          <w:sz w:val="24"/>
          <w:szCs w:val="24"/>
          <w:lang w:val="id-ID"/>
        </w:rPr>
        <w:t xml:space="preserve">anggar </w:t>
      </w:r>
      <w:r w:rsidR="00974E1C" w:rsidRPr="00712D3C">
        <w:rPr>
          <w:rFonts w:ascii="Helvetica" w:eastAsia="Times New Roman" w:hAnsi="Helvetica" w:cstheme="minorHAnsi"/>
          <w:sz w:val="24"/>
          <w:szCs w:val="24"/>
          <w:lang w:val="id-ID"/>
        </w:rPr>
        <w:t>H</w:t>
      </w:r>
      <w:r w:rsidRPr="00712D3C">
        <w:rPr>
          <w:rFonts w:ascii="Helvetica" w:eastAsia="Times New Roman" w:hAnsi="Helvetica" w:cstheme="minorHAnsi"/>
          <w:sz w:val="24"/>
          <w:szCs w:val="24"/>
          <w:lang w:val="id-ID"/>
        </w:rPr>
        <w:t xml:space="preserve">ak </w:t>
      </w:r>
      <w:r w:rsidR="00974E1C" w:rsidRPr="00712D3C">
        <w:rPr>
          <w:rFonts w:ascii="Helvetica" w:eastAsia="Times New Roman" w:hAnsi="Helvetica" w:cstheme="minorHAnsi"/>
          <w:sz w:val="24"/>
          <w:szCs w:val="24"/>
          <w:lang w:val="id-ID"/>
        </w:rPr>
        <w:t>K</w:t>
      </w:r>
      <w:r w:rsidRPr="00712D3C">
        <w:rPr>
          <w:rFonts w:ascii="Helvetica" w:eastAsia="Times New Roman" w:hAnsi="Helvetica" w:cstheme="minorHAnsi"/>
          <w:sz w:val="24"/>
          <w:szCs w:val="24"/>
          <w:lang w:val="id-ID"/>
        </w:rPr>
        <w:t xml:space="preserve">ekayaan </w:t>
      </w:r>
      <w:r w:rsidR="00974E1C" w:rsidRPr="00712D3C">
        <w:rPr>
          <w:rFonts w:ascii="Helvetica" w:eastAsia="Times New Roman" w:hAnsi="Helvetica" w:cstheme="minorHAnsi"/>
          <w:sz w:val="24"/>
          <w:szCs w:val="24"/>
          <w:lang w:val="id-ID"/>
        </w:rPr>
        <w:t>I</w:t>
      </w:r>
      <w:r w:rsidRPr="00712D3C">
        <w:rPr>
          <w:rFonts w:ascii="Helvetica" w:eastAsia="Times New Roman" w:hAnsi="Helvetica" w:cstheme="minorHAnsi"/>
          <w:sz w:val="24"/>
          <w:szCs w:val="24"/>
          <w:lang w:val="id-ID"/>
        </w:rPr>
        <w:t xml:space="preserve">ntelektual (HKI) milik pihak lain </w:t>
      </w:r>
      <w:proofErr w:type="spellStart"/>
      <w:r w:rsidR="00974E1C" w:rsidRPr="00712D3C">
        <w:rPr>
          <w:rFonts w:ascii="Helvetica" w:eastAsia="Times New Roman" w:hAnsi="Helvetica" w:cstheme="minorHAnsi"/>
          <w:sz w:val="24"/>
          <w:szCs w:val="24"/>
          <w:lang w:val="id-ID"/>
        </w:rPr>
        <w:t>manapun</w:t>
      </w:r>
      <w:proofErr w:type="spellEnd"/>
      <w:r w:rsidR="00974E1C" w:rsidRPr="00712D3C">
        <w:rPr>
          <w:rFonts w:ascii="Helvetica" w:eastAsia="Times New Roman" w:hAnsi="Helvetica" w:cstheme="minorHAnsi"/>
          <w:sz w:val="24"/>
          <w:szCs w:val="24"/>
          <w:lang w:val="id-ID"/>
        </w:rPr>
        <w:t xml:space="preserve"> </w:t>
      </w:r>
      <w:r w:rsidRPr="00712D3C">
        <w:rPr>
          <w:rFonts w:ascii="Helvetica" w:eastAsia="Times New Roman" w:hAnsi="Helvetica" w:cstheme="minorHAnsi"/>
          <w:sz w:val="24"/>
          <w:szCs w:val="24"/>
          <w:lang w:val="id-ID"/>
        </w:rPr>
        <w:t xml:space="preserve">dan tidak melanggar peraturan perundang-undangan yang berlaku. </w:t>
      </w:r>
    </w:p>
    <w:p w14:paraId="1F8DCE1B" w14:textId="77777777" w:rsidR="00D41CE3" w:rsidRPr="00712D3C" w:rsidRDefault="005D174C" w:rsidP="00974E1C">
      <w:pPr>
        <w:pStyle w:val="ListParagraph"/>
        <w:numPr>
          <w:ilvl w:val="0"/>
          <w:numId w:val="25"/>
        </w:numPr>
        <w:spacing w:before="120" w:after="120" w:line="240" w:lineRule="auto"/>
        <w:ind w:left="720" w:hanging="720"/>
        <w:contextualSpacing w:val="0"/>
        <w:jc w:val="both"/>
        <w:rPr>
          <w:rFonts w:ascii="Helvetica" w:eastAsia="Times New Roman" w:hAnsi="Helvetica" w:cstheme="minorHAnsi"/>
          <w:sz w:val="24"/>
          <w:szCs w:val="24"/>
          <w:lang w:val="id-ID"/>
        </w:rPr>
      </w:pPr>
      <w:r w:rsidRPr="00712D3C">
        <w:rPr>
          <w:rFonts w:ascii="Helvetica" w:eastAsia="Times New Roman" w:hAnsi="Helvetica" w:cstheme="minorHAnsi"/>
          <w:sz w:val="24"/>
          <w:szCs w:val="24"/>
          <w:lang w:val="id-ID"/>
        </w:rPr>
        <w:t>Dalam me</w:t>
      </w:r>
      <w:r w:rsidR="00974E1C" w:rsidRPr="00712D3C">
        <w:rPr>
          <w:rFonts w:ascii="Helvetica" w:eastAsia="Times New Roman" w:hAnsi="Helvetica" w:cstheme="minorHAnsi"/>
          <w:sz w:val="24"/>
          <w:szCs w:val="24"/>
          <w:lang w:val="id-ID"/>
        </w:rPr>
        <w:t xml:space="preserve">laksanakan </w:t>
      </w:r>
      <w:r w:rsidRPr="00712D3C">
        <w:rPr>
          <w:rFonts w:ascii="Helvetica" w:eastAsia="Times New Roman" w:hAnsi="Helvetica" w:cstheme="minorHAnsi"/>
          <w:sz w:val="24"/>
          <w:szCs w:val="24"/>
          <w:lang w:val="id-ID"/>
        </w:rPr>
        <w:t xml:space="preserve">Pemberian Waralaba </w:t>
      </w:r>
      <w:r w:rsidR="00974E1C" w:rsidRPr="00712D3C">
        <w:rPr>
          <w:rFonts w:ascii="Helvetica" w:eastAsia="Times New Roman" w:hAnsi="Helvetica" w:cstheme="minorHAnsi"/>
          <w:sz w:val="24"/>
          <w:szCs w:val="24"/>
          <w:lang w:val="id-ID"/>
        </w:rPr>
        <w:t xml:space="preserve">berdasarkan </w:t>
      </w:r>
      <w:r w:rsidRPr="00712D3C">
        <w:rPr>
          <w:rFonts w:ascii="Helvetica" w:eastAsia="Times New Roman" w:hAnsi="Helvetica" w:cstheme="minorHAnsi"/>
          <w:sz w:val="24"/>
          <w:szCs w:val="24"/>
          <w:lang w:val="id-ID"/>
        </w:rPr>
        <w:t xml:space="preserve">Perjanjian ini, </w:t>
      </w:r>
      <w:r w:rsidR="00C03D28" w:rsidRPr="00712D3C">
        <w:rPr>
          <w:rFonts w:ascii="Helvetica" w:eastAsia="Times New Roman" w:hAnsi="Helvetica" w:cstheme="minorHAnsi"/>
          <w:sz w:val="24"/>
          <w:szCs w:val="24"/>
          <w:lang w:val="id-ID"/>
        </w:rPr>
        <w:t>Penerima Waralaba</w:t>
      </w:r>
      <w:r w:rsidRPr="00712D3C">
        <w:rPr>
          <w:rFonts w:ascii="Helvetica" w:eastAsia="Times New Roman" w:hAnsi="Helvetica" w:cstheme="minorHAnsi"/>
          <w:sz w:val="24"/>
          <w:szCs w:val="24"/>
          <w:lang w:val="id-ID"/>
        </w:rPr>
        <w:t xml:space="preserve"> berhak untuk menggunakan </w:t>
      </w:r>
      <w:r w:rsidR="00137408" w:rsidRPr="00712D3C">
        <w:rPr>
          <w:rFonts w:ascii="Helvetica" w:eastAsia="Times New Roman" w:hAnsi="Helvetica" w:cstheme="minorHAnsi"/>
          <w:sz w:val="24"/>
          <w:szCs w:val="24"/>
          <w:lang w:val="id-ID"/>
        </w:rPr>
        <w:t xml:space="preserve">segala </w:t>
      </w:r>
      <w:r w:rsidR="00974E1C" w:rsidRPr="00712D3C">
        <w:rPr>
          <w:rFonts w:ascii="Helvetica" w:eastAsia="Times New Roman" w:hAnsi="Helvetica" w:cstheme="minorHAnsi"/>
          <w:sz w:val="24"/>
          <w:szCs w:val="24"/>
          <w:lang w:val="id-ID"/>
        </w:rPr>
        <w:t>H</w:t>
      </w:r>
      <w:r w:rsidR="00137408" w:rsidRPr="00712D3C">
        <w:rPr>
          <w:rFonts w:ascii="Helvetica" w:eastAsia="Times New Roman" w:hAnsi="Helvetica" w:cstheme="minorHAnsi"/>
          <w:sz w:val="24"/>
          <w:szCs w:val="24"/>
          <w:lang w:val="id-ID"/>
        </w:rPr>
        <w:t xml:space="preserve">ak </w:t>
      </w:r>
      <w:r w:rsidR="00974E1C" w:rsidRPr="00712D3C">
        <w:rPr>
          <w:rFonts w:ascii="Helvetica" w:eastAsia="Times New Roman" w:hAnsi="Helvetica" w:cstheme="minorHAnsi"/>
          <w:sz w:val="24"/>
          <w:szCs w:val="24"/>
          <w:lang w:val="id-ID"/>
        </w:rPr>
        <w:t>K</w:t>
      </w:r>
      <w:r w:rsidR="00137408" w:rsidRPr="00712D3C">
        <w:rPr>
          <w:rFonts w:ascii="Helvetica" w:eastAsia="Times New Roman" w:hAnsi="Helvetica" w:cstheme="minorHAnsi"/>
          <w:sz w:val="24"/>
          <w:szCs w:val="24"/>
          <w:lang w:val="id-ID"/>
        </w:rPr>
        <w:t xml:space="preserve">ekayaan </w:t>
      </w:r>
      <w:r w:rsidR="00974E1C" w:rsidRPr="00712D3C">
        <w:rPr>
          <w:rFonts w:ascii="Helvetica" w:eastAsia="Times New Roman" w:hAnsi="Helvetica" w:cstheme="minorHAnsi"/>
          <w:sz w:val="24"/>
          <w:szCs w:val="24"/>
          <w:lang w:val="id-ID"/>
        </w:rPr>
        <w:t>I</w:t>
      </w:r>
      <w:r w:rsidR="00137408" w:rsidRPr="00712D3C">
        <w:rPr>
          <w:rFonts w:ascii="Helvetica" w:eastAsia="Times New Roman" w:hAnsi="Helvetica" w:cstheme="minorHAnsi"/>
          <w:sz w:val="24"/>
          <w:szCs w:val="24"/>
          <w:lang w:val="id-ID"/>
        </w:rPr>
        <w:t>n</w:t>
      </w:r>
      <w:r w:rsidR="00D41CE3" w:rsidRPr="00712D3C">
        <w:rPr>
          <w:rFonts w:ascii="Helvetica" w:eastAsia="Times New Roman" w:hAnsi="Helvetica" w:cstheme="minorHAnsi"/>
          <w:sz w:val="24"/>
          <w:szCs w:val="24"/>
          <w:lang w:val="id-ID"/>
        </w:rPr>
        <w:t>tel</w:t>
      </w:r>
      <w:r w:rsidR="00137408" w:rsidRPr="00712D3C">
        <w:rPr>
          <w:rFonts w:ascii="Helvetica" w:eastAsia="Times New Roman" w:hAnsi="Helvetica" w:cstheme="minorHAnsi"/>
          <w:sz w:val="24"/>
          <w:szCs w:val="24"/>
          <w:lang w:val="id-ID"/>
        </w:rPr>
        <w:t>e</w:t>
      </w:r>
      <w:r w:rsidR="00D41CE3" w:rsidRPr="00712D3C">
        <w:rPr>
          <w:rFonts w:ascii="Helvetica" w:eastAsia="Times New Roman" w:hAnsi="Helvetica" w:cstheme="minorHAnsi"/>
          <w:sz w:val="24"/>
          <w:szCs w:val="24"/>
          <w:lang w:val="id-ID"/>
        </w:rPr>
        <w:t xml:space="preserve">ktual </w:t>
      </w:r>
      <w:r w:rsidR="00974E1C" w:rsidRPr="00712D3C">
        <w:rPr>
          <w:rFonts w:ascii="Helvetica" w:eastAsia="Times New Roman" w:hAnsi="Helvetica" w:cstheme="minorHAnsi"/>
          <w:sz w:val="24"/>
          <w:szCs w:val="24"/>
          <w:lang w:val="id-ID"/>
        </w:rPr>
        <w:t xml:space="preserve">(HKI) </w:t>
      </w:r>
      <w:r w:rsidR="00D41CE3" w:rsidRPr="00712D3C">
        <w:rPr>
          <w:rFonts w:ascii="Helvetica" w:eastAsia="Times New Roman" w:hAnsi="Helvetica" w:cstheme="minorHAnsi"/>
          <w:sz w:val="24"/>
          <w:szCs w:val="24"/>
          <w:lang w:val="id-ID"/>
        </w:rPr>
        <w:t>yang melekat pada Waralaba.</w:t>
      </w:r>
    </w:p>
    <w:p w14:paraId="1E2895A9" w14:textId="77777777" w:rsidR="00D41CE3" w:rsidRPr="00712D3C" w:rsidRDefault="00D41CE3" w:rsidP="00974E1C">
      <w:pPr>
        <w:pStyle w:val="ListParagraph"/>
        <w:numPr>
          <w:ilvl w:val="0"/>
          <w:numId w:val="25"/>
        </w:numPr>
        <w:spacing w:before="120" w:after="120" w:line="240" w:lineRule="auto"/>
        <w:ind w:left="720" w:hanging="720"/>
        <w:contextualSpacing w:val="0"/>
        <w:jc w:val="both"/>
        <w:rPr>
          <w:rFonts w:ascii="Helvetica" w:eastAsia="Times New Roman" w:hAnsi="Helvetica" w:cstheme="minorHAnsi"/>
          <w:sz w:val="24"/>
          <w:szCs w:val="24"/>
          <w:lang w:val="id-ID"/>
        </w:rPr>
      </w:pPr>
      <w:r w:rsidRPr="00712D3C">
        <w:rPr>
          <w:rFonts w:ascii="Helvetica" w:eastAsia="Times New Roman" w:hAnsi="Helvetica" w:cstheme="minorHAnsi"/>
          <w:sz w:val="24"/>
          <w:szCs w:val="24"/>
          <w:lang w:val="id-ID"/>
        </w:rPr>
        <w:t xml:space="preserve">Penerima Waralaba </w:t>
      </w:r>
      <w:r w:rsidR="005D174C" w:rsidRPr="00712D3C">
        <w:rPr>
          <w:rFonts w:ascii="Helvetica" w:eastAsia="Times New Roman" w:hAnsi="Helvetica" w:cstheme="minorHAnsi"/>
          <w:sz w:val="24"/>
          <w:szCs w:val="24"/>
          <w:lang w:val="id-ID"/>
        </w:rPr>
        <w:t xml:space="preserve">dilarang untuk memberikan </w:t>
      </w:r>
      <w:r w:rsidRPr="00712D3C">
        <w:rPr>
          <w:rFonts w:ascii="Helvetica" w:eastAsia="Times New Roman" w:hAnsi="Helvetica" w:cstheme="minorHAnsi"/>
          <w:sz w:val="24"/>
          <w:szCs w:val="24"/>
          <w:lang w:val="id-ID"/>
        </w:rPr>
        <w:t xml:space="preserve">informasi dan/atau memberikan lebih lanjut </w:t>
      </w:r>
      <w:r w:rsidR="005D174C" w:rsidRPr="00712D3C">
        <w:rPr>
          <w:rFonts w:ascii="Helvetica" w:eastAsia="Times New Roman" w:hAnsi="Helvetica" w:cstheme="minorHAnsi"/>
          <w:sz w:val="24"/>
          <w:szCs w:val="24"/>
          <w:lang w:val="id-ID"/>
        </w:rPr>
        <w:t>hak penggunaan</w:t>
      </w:r>
      <w:r w:rsidRPr="00712D3C">
        <w:rPr>
          <w:rFonts w:ascii="Helvetica" w:eastAsia="Times New Roman" w:hAnsi="Helvetica" w:cstheme="minorHAnsi"/>
          <w:sz w:val="24"/>
          <w:szCs w:val="24"/>
          <w:lang w:val="id-ID"/>
        </w:rPr>
        <w:t xml:space="preserve"> </w:t>
      </w:r>
      <w:r w:rsidR="00974E1C" w:rsidRPr="00712D3C">
        <w:rPr>
          <w:rFonts w:ascii="Helvetica" w:eastAsia="Times New Roman" w:hAnsi="Helvetica" w:cstheme="minorHAnsi"/>
          <w:sz w:val="24"/>
          <w:szCs w:val="24"/>
          <w:lang w:val="id-ID"/>
        </w:rPr>
        <w:t xml:space="preserve">Hak Kekayaan Intelektual (HKI) </w:t>
      </w:r>
      <w:r w:rsidRPr="00712D3C">
        <w:rPr>
          <w:rFonts w:ascii="Helvetica" w:eastAsia="Times New Roman" w:hAnsi="Helvetica" w:cstheme="minorHAnsi"/>
          <w:sz w:val="24"/>
          <w:szCs w:val="24"/>
          <w:lang w:val="id-ID"/>
        </w:rPr>
        <w:t xml:space="preserve">dalam Waralaba </w:t>
      </w:r>
      <w:r w:rsidR="005D174C" w:rsidRPr="00712D3C">
        <w:rPr>
          <w:rFonts w:ascii="Helvetica" w:eastAsia="Times New Roman" w:hAnsi="Helvetica" w:cstheme="minorHAnsi"/>
          <w:sz w:val="24"/>
          <w:szCs w:val="24"/>
          <w:lang w:val="id-ID"/>
        </w:rPr>
        <w:t>kepada pihak lain mana</w:t>
      </w:r>
      <w:r w:rsidR="00F82B1D" w:rsidRPr="00712D3C">
        <w:rPr>
          <w:rFonts w:ascii="Helvetica" w:eastAsia="Times New Roman" w:hAnsi="Helvetica" w:cstheme="minorHAnsi"/>
          <w:sz w:val="24"/>
          <w:szCs w:val="24"/>
        </w:rPr>
        <w:t xml:space="preserve"> </w:t>
      </w:r>
      <w:r w:rsidR="005D174C" w:rsidRPr="00712D3C">
        <w:rPr>
          <w:rFonts w:ascii="Helvetica" w:eastAsia="Times New Roman" w:hAnsi="Helvetica" w:cstheme="minorHAnsi"/>
          <w:sz w:val="24"/>
          <w:szCs w:val="24"/>
          <w:lang w:val="id-ID"/>
        </w:rPr>
        <w:t>pun.</w:t>
      </w:r>
      <w:r w:rsidR="00974E1C" w:rsidRPr="00712D3C">
        <w:rPr>
          <w:rFonts w:ascii="Helvetica" w:eastAsia="Times New Roman" w:hAnsi="Helvetica" w:cstheme="minorHAnsi"/>
          <w:sz w:val="24"/>
          <w:szCs w:val="24"/>
          <w:lang w:val="id-ID"/>
        </w:rPr>
        <w:t xml:space="preserve"> </w:t>
      </w:r>
    </w:p>
    <w:p w14:paraId="1602428C" w14:textId="77777777" w:rsidR="005D174C" w:rsidRPr="00712D3C" w:rsidRDefault="005D174C" w:rsidP="00974E1C">
      <w:pPr>
        <w:pStyle w:val="ListParagraph"/>
        <w:numPr>
          <w:ilvl w:val="0"/>
          <w:numId w:val="25"/>
        </w:numPr>
        <w:spacing w:before="120" w:after="120" w:line="240" w:lineRule="auto"/>
        <w:ind w:left="720" w:hanging="720"/>
        <w:contextualSpacing w:val="0"/>
        <w:jc w:val="both"/>
        <w:rPr>
          <w:rFonts w:ascii="Helvetica" w:eastAsia="Times New Roman" w:hAnsi="Helvetica" w:cstheme="minorHAnsi"/>
          <w:sz w:val="24"/>
          <w:szCs w:val="24"/>
          <w:lang w:val="id-ID"/>
        </w:rPr>
      </w:pPr>
      <w:r w:rsidRPr="00712D3C">
        <w:rPr>
          <w:rFonts w:ascii="Helvetica" w:eastAsia="Times New Roman" w:hAnsi="Helvetica" w:cstheme="minorHAnsi"/>
          <w:sz w:val="24"/>
          <w:szCs w:val="24"/>
          <w:lang w:val="id-ID"/>
        </w:rPr>
        <w:t xml:space="preserve">Dalam menjalankan Pemberian Waralaba </w:t>
      </w:r>
      <w:r w:rsidR="00D41CE3" w:rsidRPr="00712D3C">
        <w:rPr>
          <w:rFonts w:ascii="Helvetica" w:eastAsia="Times New Roman" w:hAnsi="Helvetica" w:cstheme="minorHAnsi"/>
          <w:sz w:val="24"/>
          <w:szCs w:val="24"/>
          <w:lang w:val="id-ID"/>
        </w:rPr>
        <w:t>berdasarkan</w:t>
      </w:r>
      <w:r w:rsidRPr="00712D3C">
        <w:rPr>
          <w:rFonts w:ascii="Helvetica" w:eastAsia="Times New Roman" w:hAnsi="Helvetica" w:cstheme="minorHAnsi"/>
          <w:sz w:val="24"/>
          <w:szCs w:val="24"/>
          <w:lang w:val="id-ID"/>
        </w:rPr>
        <w:t xml:space="preserve"> Perjanjian ini, </w:t>
      </w:r>
      <w:r w:rsidR="00C03D28" w:rsidRPr="00712D3C">
        <w:rPr>
          <w:rFonts w:ascii="Helvetica" w:eastAsia="Times New Roman" w:hAnsi="Helvetica" w:cstheme="minorHAnsi"/>
          <w:sz w:val="24"/>
          <w:szCs w:val="24"/>
          <w:lang w:val="id-ID"/>
        </w:rPr>
        <w:t>Penerima Waralaba</w:t>
      </w:r>
      <w:r w:rsidRPr="00712D3C">
        <w:rPr>
          <w:rFonts w:ascii="Helvetica" w:eastAsia="Times New Roman" w:hAnsi="Helvetica" w:cstheme="minorHAnsi"/>
          <w:sz w:val="24"/>
          <w:szCs w:val="24"/>
          <w:lang w:val="id-ID"/>
        </w:rPr>
        <w:t xml:space="preserve"> berkewajiban untuk menjaga </w:t>
      </w:r>
      <w:r w:rsidR="00955E5E" w:rsidRPr="00712D3C">
        <w:rPr>
          <w:rFonts w:ascii="Helvetica" w:eastAsia="Times New Roman" w:hAnsi="Helvetica" w:cstheme="minorHAnsi"/>
          <w:sz w:val="24"/>
          <w:szCs w:val="24"/>
          <w:lang w:val="id-ID"/>
        </w:rPr>
        <w:t xml:space="preserve">informasi rahasia atas </w:t>
      </w:r>
      <w:r w:rsidR="00F82B1D" w:rsidRPr="00712D3C">
        <w:rPr>
          <w:rFonts w:ascii="Helvetica" w:eastAsia="Times New Roman" w:hAnsi="Helvetica" w:cstheme="minorHAnsi"/>
          <w:sz w:val="24"/>
          <w:szCs w:val="24"/>
          <w:lang w:val="id-ID"/>
        </w:rPr>
        <w:t xml:space="preserve">rahasia dagang </w:t>
      </w:r>
      <w:r w:rsidRPr="00712D3C">
        <w:rPr>
          <w:rFonts w:ascii="Helvetica" w:eastAsia="Times New Roman" w:hAnsi="Helvetica" w:cstheme="minorHAnsi"/>
          <w:sz w:val="24"/>
          <w:szCs w:val="24"/>
          <w:lang w:val="id-ID"/>
        </w:rPr>
        <w:t xml:space="preserve">milik </w:t>
      </w:r>
      <w:r w:rsidR="00C03D28" w:rsidRPr="00712D3C">
        <w:rPr>
          <w:rFonts w:ascii="Helvetica" w:eastAsia="Times New Roman" w:hAnsi="Helvetica" w:cstheme="minorHAnsi"/>
          <w:sz w:val="24"/>
          <w:szCs w:val="24"/>
          <w:lang w:val="id-ID"/>
        </w:rPr>
        <w:t>Pemberi Waralaba</w:t>
      </w:r>
      <w:r w:rsidRPr="00712D3C">
        <w:rPr>
          <w:rFonts w:ascii="Helvetica" w:eastAsia="Times New Roman" w:hAnsi="Helvetica" w:cstheme="minorHAnsi"/>
          <w:sz w:val="24"/>
          <w:szCs w:val="24"/>
          <w:lang w:val="id-ID"/>
        </w:rPr>
        <w:t>.</w:t>
      </w:r>
    </w:p>
    <w:p w14:paraId="6FBFB9A4" w14:textId="77777777" w:rsidR="00D41CE3" w:rsidRPr="00712D3C" w:rsidRDefault="00D41CE3" w:rsidP="00671C19">
      <w:pPr>
        <w:spacing w:before="480" w:after="0" w:line="240" w:lineRule="auto"/>
        <w:jc w:val="center"/>
        <w:rPr>
          <w:rFonts w:ascii="Helvetica" w:hAnsi="Helvetica" w:cstheme="minorHAnsi"/>
          <w:b/>
          <w:sz w:val="24"/>
          <w:szCs w:val="24"/>
          <w:lang w:val="id-ID"/>
        </w:rPr>
      </w:pPr>
      <w:r w:rsidRPr="00712D3C">
        <w:rPr>
          <w:rFonts w:ascii="Helvetica" w:hAnsi="Helvetica" w:cstheme="minorHAnsi"/>
          <w:b/>
          <w:sz w:val="24"/>
          <w:szCs w:val="24"/>
          <w:lang w:val="id-ID"/>
        </w:rPr>
        <w:t xml:space="preserve">Pasal </w:t>
      </w:r>
      <w:r w:rsidR="00E60DEE" w:rsidRPr="00712D3C">
        <w:rPr>
          <w:rFonts w:ascii="Helvetica" w:hAnsi="Helvetica" w:cstheme="minorHAnsi"/>
          <w:b/>
          <w:sz w:val="24"/>
          <w:szCs w:val="24"/>
          <w:lang w:val="id-ID"/>
        </w:rPr>
        <w:t>10</w:t>
      </w:r>
    </w:p>
    <w:p w14:paraId="2941BF0B" w14:textId="77777777" w:rsidR="00D41CE3" w:rsidRPr="00712D3C" w:rsidRDefault="00D41CE3" w:rsidP="00D41CE3">
      <w:pPr>
        <w:spacing w:after="120"/>
        <w:jc w:val="center"/>
        <w:rPr>
          <w:rFonts w:ascii="Helvetica" w:hAnsi="Helvetica" w:cstheme="minorHAnsi"/>
          <w:b/>
          <w:sz w:val="24"/>
          <w:szCs w:val="24"/>
          <w:lang w:val="id-ID"/>
        </w:rPr>
      </w:pPr>
      <w:r w:rsidRPr="00712D3C">
        <w:rPr>
          <w:rFonts w:ascii="Helvetica" w:hAnsi="Helvetica" w:cstheme="minorHAnsi"/>
          <w:b/>
          <w:sz w:val="24"/>
          <w:szCs w:val="24"/>
          <w:lang w:val="id-ID"/>
        </w:rPr>
        <w:t xml:space="preserve">Biaya </w:t>
      </w:r>
      <w:r w:rsidR="00137408" w:rsidRPr="00712D3C">
        <w:rPr>
          <w:rFonts w:ascii="Helvetica" w:hAnsi="Helvetica" w:cstheme="minorHAnsi"/>
          <w:b/>
          <w:sz w:val="24"/>
          <w:szCs w:val="24"/>
          <w:lang w:val="id-ID"/>
        </w:rPr>
        <w:t>Waralaba</w:t>
      </w:r>
      <w:r w:rsidRPr="00712D3C">
        <w:rPr>
          <w:rFonts w:ascii="Helvetica" w:hAnsi="Helvetica" w:cstheme="minorHAnsi"/>
          <w:b/>
          <w:sz w:val="24"/>
          <w:szCs w:val="24"/>
          <w:lang w:val="id-ID"/>
        </w:rPr>
        <w:t xml:space="preserve"> </w:t>
      </w:r>
      <w:r w:rsidR="00F82B1D" w:rsidRPr="00712D3C">
        <w:rPr>
          <w:rFonts w:ascii="Helvetica" w:hAnsi="Helvetica" w:cstheme="minorHAnsi"/>
          <w:b/>
          <w:sz w:val="24"/>
          <w:szCs w:val="24"/>
        </w:rPr>
        <w:t>d</w:t>
      </w:r>
      <w:proofErr w:type="spellStart"/>
      <w:r w:rsidRPr="00712D3C">
        <w:rPr>
          <w:rFonts w:ascii="Helvetica" w:hAnsi="Helvetica" w:cstheme="minorHAnsi"/>
          <w:b/>
          <w:sz w:val="24"/>
          <w:szCs w:val="24"/>
          <w:lang w:val="id-ID"/>
        </w:rPr>
        <w:t>an</w:t>
      </w:r>
      <w:proofErr w:type="spellEnd"/>
      <w:r w:rsidRPr="00712D3C">
        <w:rPr>
          <w:rFonts w:ascii="Helvetica" w:hAnsi="Helvetica" w:cstheme="minorHAnsi"/>
          <w:b/>
          <w:sz w:val="24"/>
          <w:szCs w:val="24"/>
          <w:lang w:val="id-ID"/>
        </w:rPr>
        <w:t xml:space="preserve"> Royalti</w:t>
      </w:r>
    </w:p>
    <w:p w14:paraId="5A4AC337" w14:textId="77777777" w:rsidR="00D41CE3" w:rsidRPr="00712D3C" w:rsidRDefault="00D41CE3" w:rsidP="00D41CE3">
      <w:pPr>
        <w:pStyle w:val="ListParagraph"/>
        <w:numPr>
          <w:ilvl w:val="0"/>
          <w:numId w:val="26"/>
        </w:numPr>
        <w:spacing w:before="120" w:after="120" w:line="240" w:lineRule="auto"/>
        <w:ind w:left="720" w:hanging="720"/>
        <w:contextualSpacing w:val="0"/>
        <w:jc w:val="both"/>
        <w:rPr>
          <w:rFonts w:ascii="Helvetica" w:eastAsia="Batang" w:hAnsi="Helvetica" w:cstheme="minorHAnsi"/>
          <w:color w:val="000000"/>
          <w:sz w:val="24"/>
          <w:szCs w:val="24"/>
          <w:lang w:val="id-ID"/>
        </w:rPr>
      </w:pPr>
      <w:r w:rsidRPr="00712D3C">
        <w:rPr>
          <w:rFonts w:ascii="Helvetica" w:eastAsia="Batang" w:hAnsi="Helvetica" w:cstheme="minorHAnsi"/>
          <w:color w:val="000000"/>
          <w:sz w:val="24"/>
          <w:szCs w:val="24"/>
          <w:lang w:val="id-ID"/>
        </w:rPr>
        <w:t>P</w:t>
      </w:r>
      <w:r w:rsidR="00955E5E" w:rsidRPr="00712D3C">
        <w:rPr>
          <w:rFonts w:ascii="Helvetica" w:eastAsia="Batang" w:hAnsi="Helvetica" w:cstheme="minorHAnsi"/>
          <w:color w:val="000000"/>
          <w:sz w:val="24"/>
          <w:szCs w:val="24"/>
          <w:lang w:val="id-ID"/>
        </w:rPr>
        <w:t>enerima Waralaba</w:t>
      </w:r>
      <w:r w:rsidRPr="00712D3C">
        <w:rPr>
          <w:rFonts w:ascii="Helvetica" w:eastAsia="Batang" w:hAnsi="Helvetica" w:cstheme="minorHAnsi"/>
          <w:color w:val="000000"/>
          <w:sz w:val="24"/>
          <w:szCs w:val="24"/>
          <w:lang w:val="id-ID"/>
        </w:rPr>
        <w:t xml:space="preserve"> wajib untuk membayar </w:t>
      </w:r>
      <w:r w:rsidR="00F82B1D" w:rsidRPr="00712D3C">
        <w:rPr>
          <w:rFonts w:ascii="Helvetica" w:eastAsia="Batang" w:hAnsi="Helvetica" w:cstheme="minorHAnsi"/>
          <w:color w:val="000000"/>
          <w:sz w:val="24"/>
          <w:szCs w:val="24"/>
          <w:lang w:val="id-ID"/>
        </w:rPr>
        <w:t xml:space="preserve">biaya waralaba dan royalti </w:t>
      </w:r>
      <w:r w:rsidRPr="00712D3C">
        <w:rPr>
          <w:rFonts w:ascii="Helvetica" w:eastAsia="Batang" w:hAnsi="Helvetica" w:cstheme="minorHAnsi"/>
          <w:color w:val="000000"/>
          <w:sz w:val="24"/>
          <w:szCs w:val="24"/>
          <w:lang w:val="id-ID"/>
        </w:rPr>
        <w:t>kepada P</w:t>
      </w:r>
      <w:r w:rsidR="00955E5E" w:rsidRPr="00712D3C">
        <w:rPr>
          <w:rFonts w:ascii="Helvetica" w:eastAsia="Batang" w:hAnsi="Helvetica" w:cstheme="minorHAnsi"/>
          <w:color w:val="000000"/>
          <w:sz w:val="24"/>
          <w:szCs w:val="24"/>
          <w:lang w:val="id-ID"/>
        </w:rPr>
        <w:t>emberi Waralaba</w:t>
      </w:r>
      <w:r w:rsidRPr="00712D3C">
        <w:rPr>
          <w:rFonts w:ascii="Helvetica" w:eastAsia="Batang" w:hAnsi="Helvetica" w:cstheme="minorHAnsi"/>
          <w:color w:val="000000"/>
          <w:sz w:val="24"/>
          <w:szCs w:val="24"/>
          <w:lang w:val="id-ID"/>
        </w:rPr>
        <w:t xml:space="preserve"> dengan ketentuan:</w:t>
      </w:r>
    </w:p>
    <w:p w14:paraId="012FF3FE" w14:textId="77777777" w:rsidR="00D41CE3" w:rsidRPr="00712D3C" w:rsidRDefault="00D41CE3" w:rsidP="00D41CE3">
      <w:pPr>
        <w:pStyle w:val="ListParagraph"/>
        <w:numPr>
          <w:ilvl w:val="1"/>
          <w:numId w:val="27"/>
        </w:numPr>
        <w:spacing w:before="120" w:after="120" w:line="240" w:lineRule="auto"/>
        <w:ind w:left="1440" w:hanging="720"/>
        <w:contextualSpacing w:val="0"/>
        <w:jc w:val="both"/>
        <w:rPr>
          <w:rFonts w:ascii="Helvetica" w:eastAsia="Batang" w:hAnsi="Helvetica" w:cstheme="minorHAnsi"/>
          <w:color w:val="000000"/>
          <w:sz w:val="24"/>
          <w:szCs w:val="24"/>
          <w:lang w:val="id-ID"/>
        </w:rPr>
      </w:pPr>
      <w:r w:rsidRPr="00712D3C">
        <w:rPr>
          <w:rFonts w:ascii="Helvetica" w:eastAsia="Batang" w:hAnsi="Helvetica" w:cstheme="minorHAnsi"/>
          <w:color w:val="000000"/>
          <w:sz w:val="24"/>
          <w:szCs w:val="24"/>
          <w:lang w:val="id-ID"/>
        </w:rPr>
        <w:t xml:space="preserve">Besarnya </w:t>
      </w:r>
      <w:r w:rsidR="00F82B1D" w:rsidRPr="00712D3C">
        <w:rPr>
          <w:rFonts w:ascii="Helvetica" w:eastAsia="Batang" w:hAnsi="Helvetica" w:cstheme="minorHAnsi"/>
          <w:color w:val="000000"/>
          <w:sz w:val="24"/>
          <w:szCs w:val="24"/>
        </w:rPr>
        <w:t>b</w:t>
      </w:r>
      <w:proofErr w:type="spellStart"/>
      <w:r w:rsidRPr="00712D3C">
        <w:rPr>
          <w:rFonts w:ascii="Helvetica" w:eastAsia="Batang" w:hAnsi="Helvetica" w:cstheme="minorHAnsi"/>
          <w:color w:val="000000"/>
          <w:sz w:val="24"/>
          <w:szCs w:val="24"/>
          <w:lang w:val="id-ID"/>
        </w:rPr>
        <w:t>iaya</w:t>
      </w:r>
      <w:proofErr w:type="spellEnd"/>
      <w:r w:rsidRPr="00712D3C">
        <w:rPr>
          <w:rFonts w:ascii="Helvetica" w:eastAsia="Batang" w:hAnsi="Helvetica" w:cstheme="minorHAnsi"/>
          <w:color w:val="000000"/>
          <w:sz w:val="24"/>
          <w:szCs w:val="24"/>
          <w:lang w:val="id-ID"/>
        </w:rPr>
        <w:t xml:space="preserve"> Waralaba adalah sebesar Rp _______________ (____________________________</w:t>
      </w:r>
      <w:r w:rsidR="00C136C7" w:rsidRPr="00712D3C">
        <w:rPr>
          <w:rFonts w:ascii="Helvetica" w:eastAsia="Batang" w:hAnsi="Helvetica" w:cstheme="minorHAnsi"/>
          <w:color w:val="000000"/>
          <w:sz w:val="24"/>
          <w:szCs w:val="24"/>
        </w:rPr>
        <w:t xml:space="preserve"> rupiah</w:t>
      </w:r>
      <w:r w:rsidRPr="00712D3C">
        <w:rPr>
          <w:rFonts w:ascii="Helvetica" w:eastAsia="Batang" w:hAnsi="Helvetica" w:cstheme="minorHAnsi"/>
          <w:color w:val="000000"/>
          <w:sz w:val="24"/>
          <w:szCs w:val="24"/>
          <w:lang w:val="id-ID"/>
        </w:rPr>
        <w:t>) yang wajib dibayarkan dalam jangka waktu selambat-lambatnya __ (_______________) hari kerja sejak ditandatanganinya Perjanjian ini</w:t>
      </w:r>
      <w:r w:rsidR="00C136C7" w:rsidRPr="00712D3C">
        <w:rPr>
          <w:rFonts w:ascii="Helvetica" w:eastAsia="Batang" w:hAnsi="Helvetica" w:cstheme="minorHAnsi"/>
          <w:color w:val="000000"/>
          <w:sz w:val="24"/>
          <w:szCs w:val="24"/>
        </w:rPr>
        <w:t xml:space="preserve"> (“</w:t>
      </w:r>
      <w:proofErr w:type="spellStart"/>
      <w:r w:rsidR="00C136C7" w:rsidRPr="00712D3C">
        <w:rPr>
          <w:rFonts w:ascii="Helvetica" w:eastAsia="Batang" w:hAnsi="Helvetica" w:cstheme="minorHAnsi"/>
          <w:b/>
          <w:color w:val="000000"/>
          <w:sz w:val="24"/>
          <w:szCs w:val="24"/>
        </w:rPr>
        <w:t>Biaya</w:t>
      </w:r>
      <w:proofErr w:type="spellEnd"/>
      <w:r w:rsidR="00C136C7" w:rsidRPr="00712D3C">
        <w:rPr>
          <w:rFonts w:ascii="Helvetica" w:eastAsia="Batang" w:hAnsi="Helvetica" w:cstheme="minorHAnsi"/>
          <w:b/>
          <w:color w:val="000000"/>
          <w:sz w:val="24"/>
          <w:szCs w:val="24"/>
        </w:rPr>
        <w:t xml:space="preserve"> </w:t>
      </w:r>
      <w:proofErr w:type="spellStart"/>
      <w:r w:rsidR="00C136C7" w:rsidRPr="00712D3C">
        <w:rPr>
          <w:rFonts w:ascii="Helvetica" w:eastAsia="Batang" w:hAnsi="Helvetica" w:cstheme="minorHAnsi"/>
          <w:b/>
          <w:color w:val="000000"/>
          <w:sz w:val="24"/>
          <w:szCs w:val="24"/>
        </w:rPr>
        <w:t>Waralaba</w:t>
      </w:r>
      <w:proofErr w:type="spellEnd"/>
      <w:r w:rsidR="00C136C7" w:rsidRPr="00712D3C">
        <w:rPr>
          <w:rFonts w:ascii="Helvetica" w:eastAsia="Batang" w:hAnsi="Helvetica" w:cstheme="minorHAnsi"/>
          <w:color w:val="000000"/>
          <w:sz w:val="24"/>
          <w:szCs w:val="24"/>
        </w:rPr>
        <w:t>”)</w:t>
      </w:r>
      <w:r w:rsidRPr="00712D3C">
        <w:rPr>
          <w:rFonts w:ascii="Helvetica" w:eastAsia="Batang" w:hAnsi="Helvetica" w:cstheme="minorHAnsi"/>
          <w:color w:val="000000"/>
          <w:sz w:val="24"/>
          <w:szCs w:val="24"/>
          <w:lang w:val="id-ID"/>
        </w:rPr>
        <w:t>.</w:t>
      </w:r>
    </w:p>
    <w:p w14:paraId="27B0170A" w14:textId="77777777" w:rsidR="00D41CE3" w:rsidRPr="00712D3C" w:rsidRDefault="00D41CE3" w:rsidP="00D41CE3">
      <w:pPr>
        <w:pStyle w:val="ListParagraph"/>
        <w:numPr>
          <w:ilvl w:val="1"/>
          <w:numId w:val="27"/>
        </w:numPr>
        <w:spacing w:before="120" w:after="120" w:line="240" w:lineRule="auto"/>
        <w:ind w:left="1440" w:hanging="720"/>
        <w:contextualSpacing w:val="0"/>
        <w:jc w:val="both"/>
        <w:rPr>
          <w:rFonts w:ascii="Helvetica" w:eastAsia="Batang" w:hAnsi="Helvetica" w:cstheme="minorHAnsi"/>
          <w:color w:val="000000"/>
          <w:sz w:val="24"/>
          <w:szCs w:val="24"/>
          <w:lang w:val="id-ID"/>
        </w:rPr>
      </w:pPr>
      <w:r w:rsidRPr="00712D3C">
        <w:rPr>
          <w:rFonts w:ascii="Helvetica" w:eastAsia="Batang" w:hAnsi="Helvetica" w:cstheme="minorHAnsi"/>
          <w:color w:val="000000"/>
          <w:sz w:val="24"/>
          <w:szCs w:val="24"/>
          <w:lang w:val="id-ID"/>
        </w:rPr>
        <w:t xml:space="preserve">Besarnya </w:t>
      </w:r>
      <w:r w:rsidR="00F82B1D" w:rsidRPr="00712D3C">
        <w:rPr>
          <w:rFonts w:ascii="Helvetica" w:eastAsia="Batang" w:hAnsi="Helvetica" w:cstheme="minorHAnsi"/>
          <w:color w:val="000000"/>
          <w:sz w:val="24"/>
          <w:szCs w:val="24"/>
        </w:rPr>
        <w:t>r</w:t>
      </w:r>
      <w:proofErr w:type="spellStart"/>
      <w:r w:rsidRPr="00712D3C">
        <w:rPr>
          <w:rFonts w:ascii="Helvetica" w:eastAsia="Batang" w:hAnsi="Helvetica" w:cstheme="minorHAnsi"/>
          <w:color w:val="000000"/>
          <w:sz w:val="24"/>
          <w:szCs w:val="24"/>
          <w:lang w:val="id-ID"/>
        </w:rPr>
        <w:t>oyalti</w:t>
      </w:r>
      <w:proofErr w:type="spellEnd"/>
      <w:r w:rsidRPr="00712D3C">
        <w:rPr>
          <w:rFonts w:ascii="Helvetica" w:eastAsia="Batang" w:hAnsi="Helvetica" w:cstheme="minorHAnsi"/>
          <w:color w:val="000000"/>
          <w:sz w:val="24"/>
          <w:szCs w:val="24"/>
          <w:lang w:val="id-ID"/>
        </w:rPr>
        <w:t xml:space="preserve"> adalah sebesar </w:t>
      </w:r>
      <w:r w:rsidRPr="00712D3C">
        <w:rPr>
          <w:rFonts w:ascii="Helvetica" w:eastAsia="Times New Roman" w:hAnsi="Helvetica" w:cstheme="minorHAnsi"/>
          <w:sz w:val="24"/>
          <w:szCs w:val="24"/>
          <w:lang w:val="id-ID"/>
        </w:rPr>
        <w:t xml:space="preserve">__% (__________ persen) dari ___________ penjualan </w:t>
      </w:r>
      <w:proofErr w:type="spellStart"/>
      <w:r w:rsidRPr="00712D3C">
        <w:rPr>
          <w:rFonts w:ascii="Helvetica" w:eastAsia="Batang" w:hAnsi="Helvetica" w:cstheme="minorHAnsi"/>
          <w:color w:val="000000"/>
          <w:sz w:val="24"/>
          <w:szCs w:val="24"/>
          <w:lang w:val="id-ID"/>
        </w:rPr>
        <w:t>perbulan</w:t>
      </w:r>
      <w:proofErr w:type="spellEnd"/>
      <w:r w:rsidRPr="00712D3C">
        <w:rPr>
          <w:rFonts w:ascii="Helvetica" w:eastAsia="Batang" w:hAnsi="Helvetica" w:cstheme="minorHAnsi"/>
          <w:color w:val="000000"/>
          <w:sz w:val="24"/>
          <w:szCs w:val="24"/>
          <w:lang w:val="id-ID"/>
        </w:rPr>
        <w:t xml:space="preserve"> yang wajib dibayarkan selambat-lambatnya sebelum tanggal 1 (satu) bulan berikutnya</w:t>
      </w:r>
      <w:r w:rsidR="00C136C7" w:rsidRPr="00712D3C">
        <w:rPr>
          <w:rFonts w:ascii="Helvetica" w:eastAsia="Batang" w:hAnsi="Helvetica" w:cstheme="minorHAnsi"/>
          <w:color w:val="000000"/>
          <w:sz w:val="24"/>
          <w:szCs w:val="24"/>
        </w:rPr>
        <w:t xml:space="preserve"> (“</w:t>
      </w:r>
      <w:proofErr w:type="spellStart"/>
      <w:r w:rsidR="00C136C7" w:rsidRPr="00712D3C">
        <w:rPr>
          <w:rFonts w:ascii="Helvetica" w:eastAsia="Batang" w:hAnsi="Helvetica" w:cstheme="minorHAnsi"/>
          <w:b/>
          <w:color w:val="000000"/>
          <w:sz w:val="24"/>
          <w:szCs w:val="24"/>
        </w:rPr>
        <w:t>Royalti</w:t>
      </w:r>
      <w:proofErr w:type="spellEnd"/>
      <w:r w:rsidR="00C136C7" w:rsidRPr="00712D3C">
        <w:rPr>
          <w:rFonts w:ascii="Helvetica" w:eastAsia="Batang" w:hAnsi="Helvetica" w:cstheme="minorHAnsi"/>
          <w:color w:val="000000"/>
          <w:sz w:val="24"/>
          <w:szCs w:val="24"/>
        </w:rPr>
        <w:t>”)</w:t>
      </w:r>
      <w:r w:rsidRPr="00712D3C">
        <w:rPr>
          <w:rFonts w:ascii="Helvetica" w:eastAsia="Batang" w:hAnsi="Helvetica" w:cstheme="minorHAnsi"/>
          <w:color w:val="000000"/>
          <w:sz w:val="24"/>
          <w:szCs w:val="24"/>
          <w:lang w:val="id-ID"/>
        </w:rPr>
        <w:t xml:space="preserve">. </w:t>
      </w:r>
    </w:p>
    <w:p w14:paraId="2970A437" w14:textId="77777777" w:rsidR="00D41CE3" w:rsidRPr="00712D3C" w:rsidRDefault="00D41CE3" w:rsidP="00D41CE3">
      <w:pPr>
        <w:pStyle w:val="ListParagraph"/>
        <w:numPr>
          <w:ilvl w:val="0"/>
          <w:numId w:val="26"/>
        </w:numPr>
        <w:spacing w:before="120" w:after="240" w:line="240" w:lineRule="auto"/>
        <w:ind w:left="734" w:hanging="734"/>
        <w:contextualSpacing w:val="0"/>
        <w:jc w:val="both"/>
        <w:rPr>
          <w:rFonts w:ascii="Helvetica" w:hAnsi="Helvetica" w:cstheme="minorHAnsi"/>
          <w:sz w:val="24"/>
          <w:szCs w:val="24"/>
          <w:lang w:val="id-ID"/>
        </w:rPr>
      </w:pPr>
      <w:r w:rsidRPr="00712D3C">
        <w:rPr>
          <w:rFonts w:ascii="Helvetica" w:hAnsi="Helvetica" w:cstheme="minorHAnsi"/>
          <w:sz w:val="24"/>
          <w:szCs w:val="24"/>
          <w:lang w:val="id-ID"/>
        </w:rPr>
        <w:t xml:space="preserve">Pembayaran </w:t>
      </w:r>
      <w:r w:rsidR="00C136C7" w:rsidRPr="00712D3C">
        <w:rPr>
          <w:rFonts w:ascii="Helvetica" w:hAnsi="Helvetica" w:cstheme="minorHAnsi"/>
          <w:sz w:val="24"/>
          <w:szCs w:val="24"/>
        </w:rPr>
        <w:t>B</w:t>
      </w:r>
      <w:proofErr w:type="spellStart"/>
      <w:r w:rsidR="00F82B1D" w:rsidRPr="00712D3C">
        <w:rPr>
          <w:rFonts w:ascii="Helvetica" w:hAnsi="Helvetica" w:cstheme="minorHAnsi"/>
          <w:sz w:val="24"/>
          <w:szCs w:val="24"/>
          <w:lang w:val="id-ID"/>
        </w:rPr>
        <w:t>iaya</w:t>
      </w:r>
      <w:proofErr w:type="spellEnd"/>
      <w:r w:rsidR="00F82B1D" w:rsidRPr="00712D3C">
        <w:rPr>
          <w:rFonts w:ascii="Helvetica" w:hAnsi="Helvetica" w:cstheme="minorHAnsi"/>
          <w:sz w:val="24"/>
          <w:szCs w:val="24"/>
          <w:lang w:val="id-ID"/>
        </w:rPr>
        <w:t xml:space="preserve"> </w:t>
      </w:r>
      <w:r w:rsidR="00C136C7" w:rsidRPr="00712D3C">
        <w:rPr>
          <w:rFonts w:ascii="Helvetica" w:hAnsi="Helvetica" w:cstheme="minorHAnsi"/>
          <w:sz w:val="24"/>
          <w:szCs w:val="24"/>
        </w:rPr>
        <w:t>W</w:t>
      </w:r>
      <w:proofErr w:type="spellStart"/>
      <w:r w:rsidR="00F82B1D" w:rsidRPr="00712D3C">
        <w:rPr>
          <w:rFonts w:ascii="Helvetica" w:hAnsi="Helvetica" w:cstheme="minorHAnsi"/>
          <w:sz w:val="24"/>
          <w:szCs w:val="24"/>
          <w:lang w:val="id-ID"/>
        </w:rPr>
        <w:t>aralaba</w:t>
      </w:r>
      <w:proofErr w:type="spellEnd"/>
      <w:r w:rsidR="00F82B1D" w:rsidRPr="00712D3C">
        <w:rPr>
          <w:rFonts w:ascii="Helvetica" w:hAnsi="Helvetica" w:cstheme="minorHAnsi"/>
          <w:sz w:val="24"/>
          <w:szCs w:val="24"/>
          <w:lang w:val="id-ID"/>
        </w:rPr>
        <w:t xml:space="preserve"> dan </w:t>
      </w:r>
      <w:r w:rsidR="00C136C7" w:rsidRPr="00712D3C">
        <w:rPr>
          <w:rFonts w:ascii="Helvetica" w:hAnsi="Helvetica" w:cstheme="minorHAnsi"/>
          <w:sz w:val="24"/>
          <w:szCs w:val="24"/>
        </w:rPr>
        <w:t>R</w:t>
      </w:r>
      <w:proofErr w:type="spellStart"/>
      <w:r w:rsidR="00F82B1D" w:rsidRPr="00712D3C">
        <w:rPr>
          <w:rFonts w:ascii="Helvetica" w:hAnsi="Helvetica" w:cstheme="minorHAnsi"/>
          <w:sz w:val="24"/>
          <w:szCs w:val="24"/>
          <w:lang w:val="id-ID"/>
        </w:rPr>
        <w:t>oyalti</w:t>
      </w:r>
      <w:proofErr w:type="spellEnd"/>
      <w:r w:rsidR="00F82B1D" w:rsidRPr="00712D3C">
        <w:rPr>
          <w:rFonts w:ascii="Helvetica" w:hAnsi="Helvetica" w:cstheme="minorHAnsi"/>
          <w:sz w:val="24"/>
          <w:szCs w:val="24"/>
          <w:lang w:val="id-ID"/>
        </w:rPr>
        <w:t xml:space="preserve"> </w:t>
      </w:r>
      <w:r w:rsidRPr="00712D3C">
        <w:rPr>
          <w:rFonts w:ascii="Helvetica" w:hAnsi="Helvetica" w:cstheme="minorHAnsi"/>
          <w:sz w:val="24"/>
          <w:szCs w:val="24"/>
          <w:lang w:val="id-ID"/>
        </w:rPr>
        <w:t xml:space="preserve">sebagaimana dimaksud dalam ayat (1) Pasal ini dilakukan dengan cara transfer </w:t>
      </w:r>
      <w:proofErr w:type="spellStart"/>
      <w:r w:rsidR="00C136C7" w:rsidRPr="00712D3C">
        <w:rPr>
          <w:rFonts w:ascii="Helvetica" w:hAnsi="Helvetica" w:cstheme="minorHAnsi"/>
          <w:sz w:val="24"/>
          <w:szCs w:val="24"/>
        </w:rPr>
        <w:t>antar</w:t>
      </w:r>
      <w:proofErr w:type="spellEnd"/>
      <w:r w:rsidR="00C136C7" w:rsidRPr="00712D3C">
        <w:rPr>
          <w:rFonts w:ascii="Helvetica" w:hAnsi="Helvetica" w:cstheme="minorHAnsi"/>
          <w:sz w:val="24"/>
          <w:szCs w:val="24"/>
        </w:rPr>
        <w:t xml:space="preserve"> </w:t>
      </w:r>
      <w:r w:rsidRPr="00712D3C">
        <w:rPr>
          <w:rFonts w:ascii="Helvetica" w:hAnsi="Helvetica" w:cstheme="minorHAnsi"/>
          <w:sz w:val="24"/>
          <w:szCs w:val="24"/>
          <w:lang w:val="id-ID"/>
        </w:rPr>
        <w:t>bank dari rekening bank P</w:t>
      </w:r>
      <w:r w:rsidR="00955E5E" w:rsidRPr="00712D3C">
        <w:rPr>
          <w:rFonts w:ascii="Helvetica" w:hAnsi="Helvetica" w:cstheme="minorHAnsi"/>
          <w:sz w:val="24"/>
          <w:szCs w:val="24"/>
          <w:lang w:val="id-ID"/>
        </w:rPr>
        <w:t xml:space="preserve">enerima </w:t>
      </w:r>
      <w:proofErr w:type="spellStart"/>
      <w:r w:rsidR="00955E5E" w:rsidRPr="00712D3C">
        <w:rPr>
          <w:rFonts w:ascii="Helvetica" w:hAnsi="Helvetica" w:cstheme="minorHAnsi"/>
          <w:sz w:val="24"/>
          <w:szCs w:val="24"/>
          <w:lang w:val="id-ID"/>
        </w:rPr>
        <w:t>Walaba</w:t>
      </w:r>
      <w:proofErr w:type="spellEnd"/>
      <w:r w:rsidRPr="00712D3C">
        <w:rPr>
          <w:rFonts w:ascii="Helvetica" w:hAnsi="Helvetica" w:cstheme="minorHAnsi"/>
          <w:sz w:val="24"/>
          <w:szCs w:val="24"/>
          <w:lang w:val="id-ID"/>
        </w:rPr>
        <w:t xml:space="preserve"> ke rekening bank P</w:t>
      </w:r>
      <w:r w:rsidR="00955E5E" w:rsidRPr="00712D3C">
        <w:rPr>
          <w:rFonts w:ascii="Helvetica" w:hAnsi="Helvetica" w:cstheme="minorHAnsi"/>
          <w:sz w:val="24"/>
          <w:szCs w:val="24"/>
          <w:lang w:val="id-ID"/>
        </w:rPr>
        <w:t>emberi Waralaba</w:t>
      </w:r>
      <w:r w:rsidRPr="00712D3C">
        <w:rPr>
          <w:rFonts w:ascii="Helvetica" w:hAnsi="Helvetica" w:cstheme="minorHAnsi"/>
          <w:sz w:val="24"/>
          <w:szCs w:val="24"/>
          <w:lang w:val="id-ID"/>
        </w:rPr>
        <w:t xml:space="preserve"> sebagai berikut</w:t>
      </w:r>
      <w:r w:rsidR="00C136C7" w:rsidRPr="00712D3C">
        <w:rPr>
          <w:rFonts w:ascii="Helvetica" w:hAnsi="Helvetica" w:cstheme="minorHAnsi"/>
          <w:sz w:val="24"/>
          <w:szCs w:val="24"/>
        </w:rPr>
        <w:t>:</w:t>
      </w:r>
    </w:p>
    <w:tbl>
      <w:tblPr>
        <w:tblStyle w:val="TableGrid"/>
        <w:tblW w:w="8461" w:type="dxa"/>
        <w:tblInd w:w="8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40"/>
        <w:gridCol w:w="280"/>
        <w:gridCol w:w="2331"/>
        <w:gridCol w:w="254"/>
        <w:gridCol w:w="1545"/>
        <w:gridCol w:w="280"/>
        <w:gridCol w:w="2331"/>
      </w:tblGrid>
      <w:tr w:rsidR="00D41CE3" w:rsidRPr="00712D3C" w14:paraId="0D814C79" w14:textId="77777777" w:rsidTr="00446D03">
        <w:tc>
          <w:tcPr>
            <w:tcW w:w="4051" w:type="dxa"/>
            <w:gridSpan w:val="3"/>
            <w:tcBorders>
              <w:top w:val="nil"/>
              <w:left w:val="nil"/>
              <w:bottom w:val="single" w:sz="4" w:space="0" w:color="auto"/>
              <w:right w:val="nil"/>
            </w:tcBorders>
            <w:hideMark/>
          </w:tcPr>
          <w:p w14:paraId="61589F31" w14:textId="77777777" w:rsidR="00D41CE3" w:rsidRPr="00712D3C" w:rsidRDefault="00D41CE3" w:rsidP="00955E5E">
            <w:pPr>
              <w:pStyle w:val="ListParagraph"/>
              <w:ind w:left="0"/>
              <w:rPr>
                <w:rFonts w:ascii="Helvetica" w:hAnsi="Helvetica" w:cstheme="minorHAnsi"/>
                <w:b/>
                <w:sz w:val="24"/>
                <w:szCs w:val="24"/>
                <w:lang w:val="id-ID"/>
              </w:rPr>
            </w:pPr>
            <w:r w:rsidRPr="00712D3C">
              <w:rPr>
                <w:rFonts w:ascii="Helvetica" w:hAnsi="Helvetica" w:cstheme="minorHAnsi"/>
                <w:b/>
                <w:sz w:val="24"/>
                <w:szCs w:val="24"/>
                <w:lang w:val="id-ID"/>
              </w:rPr>
              <w:t xml:space="preserve">Rekening Bank </w:t>
            </w:r>
            <w:r w:rsidR="00955E5E" w:rsidRPr="00712D3C">
              <w:rPr>
                <w:rFonts w:ascii="Helvetica" w:hAnsi="Helvetica" w:cstheme="minorHAnsi"/>
                <w:b/>
                <w:sz w:val="24"/>
                <w:szCs w:val="24"/>
                <w:lang w:val="id-ID"/>
              </w:rPr>
              <w:t>Pemberi Waralaba</w:t>
            </w:r>
          </w:p>
        </w:tc>
        <w:tc>
          <w:tcPr>
            <w:tcW w:w="254" w:type="dxa"/>
          </w:tcPr>
          <w:p w14:paraId="1FE00EC1" w14:textId="77777777" w:rsidR="00D41CE3" w:rsidRPr="00712D3C" w:rsidRDefault="00D41CE3" w:rsidP="00446D03">
            <w:pPr>
              <w:pStyle w:val="ListParagraph"/>
              <w:ind w:left="0"/>
              <w:rPr>
                <w:rFonts w:ascii="Helvetica" w:hAnsi="Helvetica" w:cstheme="minorHAnsi"/>
                <w:b/>
                <w:sz w:val="24"/>
                <w:szCs w:val="24"/>
                <w:lang w:val="id-ID"/>
              </w:rPr>
            </w:pPr>
          </w:p>
        </w:tc>
        <w:tc>
          <w:tcPr>
            <w:tcW w:w="4156" w:type="dxa"/>
            <w:gridSpan w:val="3"/>
            <w:tcBorders>
              <w:top w:val="nil"/>
              <w:left w:val="nil"/>
              <w:bottom w:val="single" w:sz="4" w:space="0" w:color="auto"/>
              <w:right w:val="nil"/>
            </w:tcBorders>
            <w:hideMark/>
          </w:tcPr>
          <w:p w14:paraId="71A2CC37" w14:textId="77777777" w:rsidR="00D41CE3" w:rsidRPr="00712D3C" w:rsidRDefault="00D41CE3" w:rsidP="00955E5E">
            <w:pPr>
              <w:pStyle w:val="ListParagraph"/>
              <w:ind w:left="0"/>
              <w:rPr>
                <w:rFonts w:ascii="Helvetica" w:hAnsi="Helvetica" w:cstheme="minorHAnsi"/>
                <w:b/>
                <w:sz w:val="24"/>
                <w:szCs w:val="24"/>
                <w:lang w:val="id-ID"/>
              </w:rPr>
            </w:pPr>
            <w:r w:rsidRPr="00712D3C">
              <w:rPr>
                <w:rFonts w:ascii="Helvetica" w:hAnsi="Helvetica" w:cstheme="minorHAnsi"/>
                <w:b/>
                <w:sz w:val="24"/>
                <w:szCs w:val="24"/>
                <w:lang w:val="id-ID"/>
              </w:rPr>
              <w:t>Rekening Bank P</w:t>
            </w:r>
            <w:r w:rsidR="00955E5E" w:rsidRPr="00712D3C">
              <w:rPr>
                <w:rFonts w:ascii="Helvetica" w:hAnsi="Helvetica" w:cstheme="minorHAnsi"/>
                <w:b/>
                <w:sz w:val="24"/>
                <w:szCs w:val="24"/>
                <w:lang w:val="id-ID"/>
              </w:rPr>
              <w:t>enerima Waralaba</w:t>
            </w:r>
          </w:p>
        </w:tc>
      </w:tr>
      <w:tr w:rsidR="00D41CE3" w:rsidRPr="00712D3C" w14:paraId="316ADEFB" w14:textId="77777777" w:rsidTr="00446D03">
        <w:tc>
          <w:tcPr>
            <w:tcW w:w="1440" w:type="dxa"/>
            <w:tcBorders>
              <w:top w:val="single" w:sz="4" w:space="0" w:color="auto"/>
              <w:left w:val="nil"/>
              <w:bottom w:val="nil"/>
              <w:right w:val="nil"/>
            </w:tcBorders>
            <w:hideMark/>
          </w:tcPr>
          <w:p w14:paraId="345F866A" w14:textId="77777777" w:rsidR="00D41CE3" w:rsidRPr="00712D3C" w:rsidRDefault="00D41CE3" w:rsidP="00446D03">
            <w:pPr>
              <w:pStyle w:val="ListParagraph"/>
              <w:ind w:left="0" w:right="-198"/>
              <w:rPr>
                <w:rFonts w:ascii="Helvetica" w:hAnsi="Helvetica" w:cstheme="minorHAnsi"/>
                <w:szCs w:val="24"/>
                <w:lang w:val="id-ID"/>
              </w:rPr>
            </w:pPr>
            <w:r w:rsidRPr="00712D3C">
              <w:rPr>
                <w:rFonts w:ascii="Helvetica" w:hAnsi="Helvetica" w:cstheme="minorHAnsi"/>
                <w:szCs w:val="24"/>
                <w:lang w:val="id-ID"/>
              </w:rPr>
              <w:t>Nama Bank</w:t>
            </w:r>
          </w:p>
        </w:tc>
        <w:tc>
          <w:tcPr>
            <w:tcW w:w="280" w:type="dxa"/>
            <w:tcBorders>
              <w:top w:val="single" w:sz="4" w:space="0" w:color="auto"/>
              <w:left w:val="nil"/>
              <w:bottom w:val="nil"/>
              <w:right w:val="nil"/>
            </w:tcBorders>
            <w:hideMark/>
          </w:tcPr>
          <w:p w14:paraId="4FB45CC9" w14:textId="77777777" w:rsidR="00D41CE3" w:rsidRPr="00712D3C" w:rsidRDefault="00D41CE3" w:rsidP="00446D03">
            <w:pPr>
              <w:pStyle w:val="ListParagraph"/>
              <w:ind w:left="0"/>
              <w:rPr>
                <w:rFonts w:ascii="Helvetica" w:hAnsi="Helvetica" w:cstheme="minorHAnsi"/>
                <w:szCs w:val="24"/>
                <w:lang w:val="id-ID"/>
              </w:rPr>
            </w:pPr>
            <w:r w:rsidRPr="00712D3C">
              <w:rPr>
                <w:rFonts w:ascii="Helvetica" w:hAnsi="Helvetica" w:cstheme="minorHAnsi"/>
                <w:szCs w:val="24"/>
                <w:lang w:val="id-ID"/>
              </w:rPr>
              <w:t>:</w:t>
            </w:r>
          </w:p>
        </w:tc>
        <w:tc>
          <w:tcPr>
            <w:tcW w:w="2331" w:type="dxa"/>
            <w:tcBorders>
              <w:top w:val="nil"/>
              <w:left w:val="nil"/>
              <w:bottom w:val="dotted" w:sz="4" w:space="0" w:color="auto"/>
              <w:right w:val="nil"/>
            </w:tcBorders>
            <w:shd w:val="clear" w:color="auto" w:fill="auto"/>
          </w:tcPr>
          <w:p w14:paraId="55586169" w14:textId="77777777" w:rsidR="00D41CE3" w:rsidRPr="00712D3C" w:rsidRDefault="00D41CE3" w:rsidP="00446D03">
            <w:pPr>
              <w:pStyle w:val="ListParagraph"/>
              <w:ind w:left="0"/>
              <w:rPr>
                <w:rFonts w:ascii="Helvetica" w:hAnsi="Helvetica" w:cstheme="minorHAnsi"/>
                <w:szCs w:val="24"/>
                <w:lang w:val="id-ID"/>
              </w:rPr>
            </w:pPr>
          </w:p>
        </w:tc>
        <w:tc>
          <w:tcPr>
            <w:tcW w:w="254" w:type="dxa"/>
            <w:shd w:val="clear" w:color="auto" w:fill="auto"/>
          </w:tcPr>
          <w:p w14:paraId="3A9DE38B" w14:textId="77777777" w:rsidR="00D41CE3" w:rsidRPr="00712D3C" w:rsidRDefault="00D41CE3" w:rsidP="00446D03">
            <w:pPr>
              <w:pStyle w:val="ListParagraph"/>
              <w:ind w:left="0"/>
              <w:rPr>
                <w:rFonts w:ascii="Helvetica" w:hAnsi="Helvetica" w:cstheme="minorHAnsi"/>
                <w:szCs w:val="24"/>
                <w:lang w:val="id-ID"/>
              </w:rPr>
            </w:pPr>
          </w:p>
        </w:tc>
        <w:tc>
          <w:tcPr>
            <w:tcW w:w="1545" w:type="dxa"/>
            <w:tcBorders>
              <w:top w:val="single" w:sz="4" w:space="0" w:color="auto"/>
              <w:left w:val="nil"/>
              <w:bottom w:val="nil"/>
              <w:right w:val="nil"/>
            </w:tcBorders>
            <w:shd w:val="clear" w:color="auto" w:fill="auto"/>
            <w:hideMark/>
          </w:tcPr>
          <w:p w14:paraId="562F22A3" w14:textId="77777777" w:rsidR="00D41CE3" w:rsidRPr="00712D3C" w:rsidRDefault="00D41CE3" w:rsidP="00446D03">
            <w:pPr>
              <w:pStyle w:val="ListParagraph"/>
              <w:ind w:left="0" w:right="-108"/>
              <w:rPr>
                <w:rFonts w:ascii="Helvetica" w:hAnsi="Helvetica" w:cstheme="minorHAnsi"/>
                <w:szCs w:val="24"/>
                <w:lang w:val="id-ID"/>
              </w:rPr>
            </w:pPr>
            <w:r w:rsidRPr="00712D3C">
              <w:rPr>
                <w:rFonts w:ascii="Helvetica" w:hAnsi="Helvetica" w:cstheme="minorHAnsi"/>
                <w:szCs w:val="24"/>
                <w:lang w:val="id-ID"/>
              </w:rPr>
              <w:t>Nama Bank</w:t>
            </w:r>
          </w:p>
        </w:tc>
        <w:tc>
          <w:tcPr>
            <w:tcW w:w="280" w:type="dxa"/>
            <w:tcBorders>
              <w:top w:val="single" w:sz="4" w:space="0" w:color="auto"/>
              <w:left w:val="nil"/>
              <w:bottom w:val="nil"/>
              <w:right w:val="nil"/>
            </w:tcBorders>
            <w:shd w:val="clear" w:color="auto" w:fill="auto"/>
            <w:hideMark/>
          </w:tcPr>
          <w:p w14:paraId="6950AA91" w14:textId="77777777" w:rsidR="00D41CE3" w:rsidRPr="00712D3C" w:rsidRDefault="00D41CE3" w:rsidP="00446D03">
            <w:pPr>
              <w:pStyle w:val="ListParagraph"/>
              <w:ind w:left="0"/>
              <w:rPr>
                <w:rFonts w:ascii="Helvetica" w:hAnsi="Helvetica" w:cstheme="minorHAnsi"/>
                <w:szCs w:val="24"/>
                <w:lang w:val="id-ID"/>
              </w:rPr>
            </w:pPr>
            <w:r w:rsidRPr="00712D3C">
              <w:rPr>
                <w:rFonts w:ascii="Helvetica" w:hAnsi="Helvetica" w:cstheme="minorHAnsi"/>
                <w:szCs w:val="24"/>
                <w:lang w:val="id-ID"/>
              </w:rPr>
              <w:t>:</w:t>
            </w:r>
          </w:p>
        </w:tc>
        <w:tc>
          <w:tcPr>
            <w:tcW w:w="2331" w:type="dxa"/>
            <w:tcBorders>
              <w:top w:val="nil"/>
              <w:left w:val="nil"/>
              <w:bottom w:val="dotted" w:sz="4" w:space="0" w:color="auto"/>
              <w:right w:val="nil"/>
            </w:tcBorders>
            <w:shd w:val="clear" w:color="auto" w:fill="auto"/>
          </w:tcPr>
          <w:p w14:paraId="56AC7755" w14:textId="77777777" w:rsidR="00D41CE3" w:rsidRPr="00712D3C" w:rsidRDefault="00D41CE3" w:rsidP="00446D03">
            <w:pPr>
              <w:pStyle w:val="ListParagraph"/>
              <w:ind w:left="0"/>
              <w:rPr>
                <w:rFonts w:ascii="Helvetica" w:hAnsi="Helvetica" w:cstheme="minorHAnsi"/>
                <w:szCs w:val="24"/>
                <w:lang w:val="id-ID"/>
              </w:rPr>
            </w:pPr>
          </w:p>
        </w:tc>
      </w:tr>
      <w:tr w:rsidR="00D41CE3" w:rsidRPr="00712D3C" w14:paraId="2C5ECB6F" w14:textId="77777777" w:rsidTr="00446D03">
        <w:tc>
          <w:tcPr>
            <w:tcW w:w="1440" w:type="dxa"/>
            <w:hideMark/>
          </w:tcPr>
          <w:p w14:paraId="6BF91A9F" w14:textId="77777777" w:rsidR="00D41CE3" w:rsidRPr="00712D3C" w:rsidRDefault="00D41CE3" w:rsidP="00446D03">
            <w:pPr>
              <w:pStyle w:val="ListParagraph"/>
              <w:ind w:left="0" w:right="-198"/>
              <w:rPr>
                <w:rFonts w:ascii="Helvetica" w:hAnsi="Helvetica" w:cstheme="minorHAnsi"/>
                <w:szCs w:val="24"/>
                <w:lang w:val="id-ID"/>
              </w:rPr>
            </w:pPr>
            <w:r w:rsidRPr="00712D3C">
              <w:rPr>
                <w:rFonts w:ascii="Helvetica" w:hAnsi="Helvetica" w:cstheme="minorHAnsi"/>
                <w:szCs w:val="24"/>
                <w:lang w:val="id-ID"/>
              </w:rPr>
              <w:t>Nomor Rek.</w:t>
            </w:r>
          </w:p>
        </w:tc>
        <w:tc>
          <w:tcPr>
            <w:tcW w:w="280" w:type="dxa"/>
            <w:hideMark/>
          </w:tcPr>
          <w:p w14:paraId="4E7F44FD" w14:textId="77777777" w:rsidR="00D41CE3" w:rsidRPr="00712D3C" w:rsidRDefault="00D41CE3" w:rsidP="00446D03">
            <w:pPr>
              <w:pStyle w:val="ListParagraph"/>
              <w:ind w:left="0"/>
              <w:rPr>
                <w:rFonts w:ascii="Helvetica" w:hAnsi="Helvetica" w:cstheme="minorHAnsi"/>
                <w:szCs w:val="24"/>
                <w:lang w:val="id-ID"/>
              </w:rPr>
            </w:pPr>
            <w:r w:rsidRPr="00712D3C">
              <w:rPr>
                <w:rFonts w:ascii="Helvetica" w:hAnsi="Helvetica" w:cstheme="minorHAnsi"/>
                <w:szCs w:val="24"/>
                <w:lang w:val="id-ID"/>
              </w:rPr>
              <w:t>:</w:t>
            </w:r>
          </w:p>
        </w:tc>
        <w:tc>
          <w:tcPr>
            <w:tcW w:w="2331" w:type="dxa"/>
            <w:tcBorders>
              <w:top w:val="dotted" w:sz="4" w:space="0" w:color="auto"/>
              <w:left w:val="nil"/>
              <w:bottom w:val="dotted" w:sz="4" w:space="0" w:color="auto"/>
              <w:right w:val="nil"/>
            </w:tcBorders>
            <w:shd w:val="clear" w:color="auto" w:fill="auto"/>
          </w:tcPr>
          <w:p w14:paraId="03868816" w14:textId="77777777" w:rsidR="00D41CE3" w:rsidRPr="00712D3C" w:rsidRDefault="00D41CE3" w:rsidP="00446D03">
            <w:pPr>
              <w:pStyle w:val="ListParagraph"/>
              <w:ind w:left="0"/>
              <w:rPr>
                <w:rFonts w:ascii="Helvetica" w:hAnsi="Helvetica" w:cstheme="minorHAnsi"/>
                <w:szCs w:val="24"/>
                <w:lang w:val="id-ID"/>
              </w:rPr>
            </w:pPr>
          </w:p>
        </w:tc>
        <w:tc>
          <w:tcPr>
            <w:tcW w:w="254" w:type="dxa"/>
            <w:shd w:val="clear" w:color="auto" w:fill="auto"/>
          </w:tcPr>
          <w:p w14:paraId="5B1F763A" w14:textId="77777777" w:rsidR="00D41CE3" w:rsidRPr="00712D3C" w:rsidRDefault="00D41CE3" w:rsidP="00446D03">
            <w:pPr>
              <w:pStyle w:val="ListParagraph"/>
              <w:ind w:left="0"/>
              <w:rPr>
                <w:rFonts w:ascii="Helvetica" w:hAnsi="Helvetica" w:cstheme="minorHAnsi"/>
                <w:szCs w:val="24"/>
                <w:lang w:val="id-ID"/>
              </w:rPr>
            </w:pPr>
          </w:p>
        </w:tc>
        <w:tc>
          <w:tcPr>
            <w:tcW w:w="1545" w:type="dxa"/>
            <w:shd w:val="clear" w:color="auto" w:fill="auto"/>
            <w:hideMark/>
          </w:tcPr>
          <w:p w14:paraId="61077EC9" w14:textId="77777777" w:rsidR="00D41CE3" w:rsidRPr="00712D3C" w:rsidRDefault="00D41CE3" w:rsidP="00446D03">
            <w:pPr>
              <w:pStyle w:val="ListParagraph"/>
              <w:ind w:left="0" w:right="-108"/>
              <w:rPr>
                <w:rFonts w:ascii="Helvetica" w:hAnsi="Helvetica" w:cstheme="minorHAnsi"/>
                <w:szCs w:val="24"/>
                <w:lang w:val="id-ID"/>
              </w:rPr>
            </w:pPr>
            <w:r w:rsidRPr="00712D3C">
              <w:rPr>
                <w:rFonts w:ascii="Helvetica" w:hAnsi="Helvetica" w:cstheme="minorHAnsi"/>
                <w:szCs w:val="24"/>
                <w:lang w:val="id-ID"/>
              </w:rPr>
              <w:t>Nomor Rek.</w:t>
            </w:r>
          </w:p>
        </w:tc>
        <w:tc>
          <w:tcPr>
            <w:tcW w:w="280" w:type="dxa"/>
            <w:shd w:val="clear" w:color="auto" w:fill="auto"/>
            <w:hideMark/>
          </w:tcPr>
          <w:p w14:paraId="7797DE8D" w14:textId="77777777" w:rsidR="00D41CE3" w:rsidRPr="00712D3C" w:rsidRDefault="00D41CE3" w:rsidP="00446D03">
            <w:pPr>
              <w:pStyle w:val="ListParagraph"/>
              <w:ind w:left="0"/>
              <w:rPr>
                <w:rFonts w:ascii="Helvetica" w:hAnsi="Helvetica" w:cstheme="minorHAnsi"/>
                <w:szCs w:val="24"/>
                <w:lang w:val="id-ID"/>
              </w:rPr>
            </w:pPr>
            <w:r w:rsidRPr="00712D3C">
              <w:rPr>
                <w:rFonts w:ascii="Helvetica" w:hAnsi="Helvetica" w:cstheme="minorHAnsi"/>
                <w:szCs w:val="24"/>
                <w:lang w:val="id-ID"/>
              </w:rPr>
              <w:t>:</w:t>
            </w:r>
          </w:p>
        </w:tc>
        <w:tc>
          <w:tcPr>
            <w:tcW w:w="2331" w:type="dxa"/>
            <w:tcBorders>
              <w:top w:val="dotted" w:sz="4" w:space="0" w:color="auto"/>
              <w:left w:val="nil"/>
              <w:bottom w:val="dotted" w:sz="4" w:space="0" w:color="auto"/>
              <w:right w:val="nil"/>
            </w:tcBorders>
            <w:shd w:val="clear" w:color="auto" w:fill="auto"/>
          </w:tcPr>
          <w:p w14:paraId="1841B8E4" w14:textId="77777777" w:rsidR="00D41CE3" w:rsidRPr="00712D3C" w:rsidRDefault="00D41CE3" w:rsidP="00446D03">
            <w:pPr>
              <w:pStyle w:val="ListParagraph"/>
              <w:ind w:left="0"/>
              <w:rPr>
                <w:rFonts w:ascii="Helvetica" w:hAnsi="Helvetica" w:cstheme="minorHAnsi"/>
                <w:szCs w:val="24"/>
                <w:lang w:val="id-ID"/>
              </w:rPr>
            </w:pPr>
          </w:p>
        </w:tc>
      </w:tr>
      <w:tr w:rsidR="00D41CE3" w:rsidRPr="00712D3C" w14:paraId="6C52D6C3" w14:textId="77777777" w:rsidTr="00446D03">
        <w:tc>
          <w:tcPr>
            <w:tcW w:w="1440" w:type="dxa"/>
            <w:hideMark/>
          </w:tcPr>
          <w:p w14:paraId="4BAF3B8A" w14:textId="77777777" w:rsidR="00D41CE3" w:rsidRPr="00712D3C" w:rsidRDefault="00D41CE3" w:rsidP="00446D03">
            <w:pPr>
              <w:pStyle w:val="ListParagraph"/>
              <w:ind w:left="0" w:right="-198"/>
              <w:rPr>
                <w:rFonts w:ascii="Helvetica" w:hAnsi="Helvetica" w:cstheme="minorHAnsi"/>
                <w:szCs w:val="24"/>
                <w:lang w:val="id-ID"/>
              </w:rPr>
            </w:pPr>
            <w:r w:rsidRPr="00712D3C">
              <w:rPr>
                <w:rFonts w:ascii="Helvetica" w:hAnsi="Helvetica" w:cstheme="minorHAnsi"/>
                <w:szCs w:val="24"/>
                <w:lang w:val="id-ID"/>
              </w:rPr>
              <w:t>Atas Nama</w:t>
            </w:r>
          </w:p>
        </w:tc>
        <w:tc>
          <w:tcPr>
            <w:tcW w:w="280" w:type="dxa"/>
            <w:hideMark/>
          </w:tcPr>
          <w:p w14:paraId="1C8BEB49" w14:textId="77777777" w:rsidR="00D41CE3" w:rsidRPr="00712D3C" w:rsidRDefault="00D41CE3" w:rsidP="00446D03">
            <w:pPr>
              <w:pStyle w:val="ListParagraph"/>
              <w:ind w:left="0"/>
              <w:rPr>
                <w:rFonts w:ascii="Helvetica" w:hAnsi="Helvetica" w:cstheme="minorHAnsi"/>
                <w:szCs w:val="24"/>
                <w:lang w:val="id-ID"/>
              </w:rPr>
            </w:pPr>
            <w:r w:rsidRPr="00712D3C">
              <w:rPr>
                <w:rFonts w:ascii="Helvetica" w:hAnsi="Helvetica" w:cstheme="minorHAnsi"/>
                <w:szCs w:val="24"/>
                <w:lang w:val="id-ID"/>
              </w:rPr>
              <w:t>:</w:t>
            </w:r>
          </w:p>
        </w:tc>
        <w:tc>
          <w:tcPr>
            <w:tcW w:w="2331" w:type="dxa"/>
            <w:tcBorders>
              <w:top w:val="dotted" w:sz="4" w:space="0" w:color="auto"/>
              <w:left w:val="nil"/>
              <w:bottom w:val="dotted" w:sz="4" w:space="0" w:color="auto"/>
              <w:right w:val="nil"/>
            </w:tcBorders>
            <w:shd w:val="clear" w:color="auto" w:fill="auto"/>
          </w:tcPr>
          <w:p w14:paraId="3ECE144E" w14:textId="77777777" w:rsidR="00D41CE3" w:rsidRPr="00712D3C" w:rsidRDefault="00D41CE3" w:rsidP="00446D03">
            <w:pPr>
              <w:pStyle w:val="ListParagraph"/>
              <w:ind w:left="0"/>
              <w:rPr>
                <w:rFonts w:ascii="Helvetica" w:hAnsi="Helvetica" w:cstheme="minorHAnsi"/>
                <w:szCs w:val="24"/>
                <w:lang w:val="id-ID"/>
              </w:rPr>
            </w:pPr>
          </w:p>
        </w:tc>
        <w:tc>
          <w:tcPr>
            <w:tcW w:w="254" w:type="dxa"/>
            <w:shd w:val="clear" w:color="auto" w:fill="auto"/>
          </w:tcPr>
          <w:p w14:paraId="02EDC470" w14:textId="77777777" w:rsidR="00D41CE3" w:rsidRPr="00712D3C" w:rsidRDefault="00D41CE3" w:rsidP="00446D03">
            <w:pPr>
              <w:pStyle w:val="ListParagraph"/>
              <w:ind w:left="0"/>
              <w:rPr>
                <w:rFonts w:ascii="Helvetica" w:hAnsi="Helvetica" w:cstheme="minorHAnsi"/>
                <w:szCs w:val="24"/>
                <w:lang w:val="id-ID"/>
              </w:rPr>
            </w:pPr>
          </w:p>
        </w:tc>
        <w:tc>
          <w:tcPr>
            <w:tcW w:w="1545" w:type="dxa"/>
            <w:shd w:val="clear" w:color="auto" w:fill="auto"/>
            <w:hideMark/>
          </w:tcPr>
          <w:p w14:paraId="7695B6D4" w14:textId="77777777" w:rsidR="00D41CE3" w:rsidRPr="00712D3C" w:rsidRDefault="00D41CE3" w:rsidP="00446D03">
            <w:pPr>
              <w:pStyle w:val="ListParagraph"/>
              <w:ind w:left="0" w:right="-108"/>
              <w:rPr>
                <w:rFonts w:ascii="Helvetica" w:hAnsi="Helvetica" w:cstheme="minorHAnsi"/>
                <w:szCs w:val="24"/>
                <w:lang w:val="id-ID"/>
              </w:rPr>
            </w:pPr>
            <w:r w:rsidRPr="00712D3C">
              <w:rPr>
                <w:rFonts w:ascii="Helvetica" w:hAnsi="Helvetica" w:cstheme="minorHAnsi"/>
                <w:szCs w:val="24"/>
                <w:lang w:val="id-ID"/>
              </w:rPr>
              <w:t>Atas Nama</w:t>
            </w:r>
          </w:p>
        </w:tc>
        <w:tc>
          <w:tcPr>
            <w:tcW w:w="280" w:type="dxa"/>
            <w:shd w:val="clear" w:color="auto" w:fill="auto"/>
            <w:hideMark/>
          </w:tcPr>
          <w:p w14:paraId="6893E16B" w14:textId="77777777" w:rsidR="00D41CE3" w:rsidRPr="00712D3C" w:rsidRDefault="00D41CE3" w:rsidP="00446D03">
            <w:pPr>
              <w:pStyle w:val="ListParagraph"/>
              <w:ind w:left="0"/>
              <w:rPr>
                <w:rFonts w:ascii="Helvetica" w:hAnsi="Helvetica" w:cstheme="minorHAnsi"/>
                <w:szCs w:val="24"/>
                <w:lang w:val="id-ID"/>
              </w:rPr>
            </w:pPr>
            <w:r w:rsidRPr="00712D3C">
              <w:rPr>
                <w:rFonts w:ascii="Helvetica" w:hAnsi="Helvetica" w:cstheme="minorHAnsi"/>
                <w:szCs w:val="24"/>
                <w:lang w:val="id-ID"/>
              </w:rPr>
              <w:t>:</w:t>
            </w:r>
          </w:p>
        </w:tc>
        <w:tc>
          <w:tcPr>
            <w:tcW w:w="2331" w:type="dxa"/>
            <w:tcBorders>
              <w:top w:val="dotted" w:sz="4" w:space="0" w:color="auto"/>
              <w:left w:val="nil"/>
              <w:bottom w:val="dotted" w:sz="4" w:space="0" w:color="auto"/>
              <w:right w:val="nil"/>
            </w:tcBorders>
            <w:shd w:val="clear" w:color="auto" w:fill="auto"/>
          </w:tcPr>
          <w:p w14:paraId="0C3BC720" w14:textId="77777777" w:rsidR="00D41CE3" w:rsidRPr="00712D3C" w:rsidRDefault="00D41CE3" w:rsidP="00446D03">
            <w:pPr>
              <w:pStyle w:val="ListParagraph"/>
              <w:ind w:left="0"/>
              <w:rPr>
                <w:rFonts w:ascii="Helvetica" w:hAnsi="Helvetica" w:cstheme="minorHAnsi"/>
                <w:szCs w:val="24"/>
                <w:lang w:val="id-ID"/>
              </w:rPr>
            </w:pPr>
          </w:p>
        </w:tc>
      </w:tr>
    </w:tbl>
    <w:p w14:paraId="4105E343" w14:textId="77777777" w:rsidR="00D41CE3" w:rsidRPr="00712D3C" w:rsidRDefault="00D41CE3" w:rsidP="00955E5E">
      <w:pPr>
        <w:spacing w:before="240" w:after="0" w:line="240" w:lineRule="auto"/>
        <w:jc w:val="center"/>
        <w:rPr>
          <w:rFonts w:ascii="Helvetica" w:eastAsia="Cambria" w:hAnsi="Helvetica" w:cstheme="minorHAnsi"/>
          <w:sz w:val="24"/>
          <w:szCs w:val="24"/>
          <w:lang w:val="id-ID"/>
        </w:rPr>
      </w:pPr>
      <w:r w:rsidRPr="00712D3C">
        <w:rPr>
          <w:rFonts w:ascii="Helvetica" w:eastAsia="Cambria" w:hAnsi="Helvetica" w:cstheme="minorHAnsi"/>
          <w:b/>
          <w:spacing w:val="-1"/>
          <w:sz w:val="24"/>
          <w:szCs w:val="24"/>
          <w:lang w:val="id-ID"/>
        </w:rPr>
        <w:t>P</w:t>
      </w:r>
      <w:r w:rsidRPr="00712D3C">
        <w:rPr>
          <w:rFonts w:ascii="Helvetica" w:eastAsia="Cambria" w:hAnsi="Helvetica" w:cstheme="minorHAnsi"/>
          <w:b/>
          <w:spacing w:val="1"/>
          <w:sz w:val="24"/>
          <w:szCs w:val="24"/>
          <w:lang w:val="id-ID"/>
        </w:rPr>
        <w:t>a</w:t>
      </w:r>
      <w:r w:rsidRPr="00712D3C">
        <w:rPr>
          <w:rFonts w:ascii="Helvetica" w:eastAsia="Cambria" w:hAnsi="Helvetica" w:cstheme="minorHAnsi"/>
          <w:b/>
          <w:sz w:val="24"/>
          <w:szCs w:val="24"/>
          <w:lang w:val="id-ID"/>
        </w:rPr>
        <w:t>s</w:t>
      </w:r>
      <w:r w:rsidRPr="00712D3C">
        <w:rPr>
          <w:rFonts w:ascii="Helvetica" w:eastAsia="Cambria" w:hAnsi="Helvetica" w:cstheme="minorHAnsi"/>
          <w:b/>
          <w:spacing w:val="1"/>
          <w:sz w:val="24"/>
          <w:szCs w:val="24"/>
          <w:lang w:val="id-ID"/>
        </w:rPr>
        <w:t>a</w:t>
      </w:r>
      <w:r w:rsidRPr="00712D3C">
        <w:rPr>
          <w:rFonts w:ascii="Helvetica" w:eastAsia="Cambria" w:hAnsi="Helvetica" w:cstheme="minorHAnsi"/>
          <w:b/>
          <w:sz w:val="24"/>
          <w:szCs w:val="24"/>
          <w:lang w:val="id-ID"/>
        </w:rPr>
        <w:t xml:space="preserve">l </w:t>
      </w:r>
      <w:r w:rsidR="00E60DEE" w:rsidRPr="00712D3C">
        <w:rPr>
          <w:rFonts w:ascii="Helvetica" w:eastAsia="Cambria" w:hAnsi="Helvetica" w:cstheme="minorHAnsi"/>
          <w:b/>
          <w:sz w:val="24"/>
          <w:szCs w:val="24"/>
          <w:lang w:val="id-ID"/>
        </w:rPr>
        <w:t>11</w:t>
      </w:r>
    </w:p>
    <w:p w14:paraId="19EC54E3" w14:textId="77777777" w:rsidR="00D41CE3" w:rsidRPr="00712D3C" w:rsidRDefault="00D41CE3" w:rsidP="00D41CE3">
      <w:pPr>
        <w:spacing w:line="280" w:lineRule="exact"/>
        <w:jc w:val="center"/>
        <w:rPr>
          <w:rFonts w:ascii="Helvetica" w:eastAsia="Cambria" w:hAnsi="Helvetica" w:cstheme="minorHAnsi"/>
          <w:sz w:val="24"/>
          <w:szCs w:val="24"/>
          <w:lang w:val="id-ID"/>
        </w:rPr>
      </w:pPr>
      <w:r w:rsidRPr="00712D3C">
        <w:rPr>
          <w:rFonts w:ascii="Helvetica" w:eastAsia="Cambria" w:hAnsi="Helvetica" w:cstheme="minorHAnsi"/>
          <w:b/>
          <w:sz w:val="24"/>
          <w:szCs w:val="24"/>
          <w:lang w:val="id-ID"/>
        </w:rPr>
        <w:lastRenderedPageBreak/>
        <w:t>Jangka Waktu</w:t>
      </w:r>
    </w:p>
    <w:p w14:paraId="1A815040" w14:textId="77777777" w:rsidR="00D41CE3" w:rsidRPr="00712D3C" w:rsidRDefault="00D41CE3" w:rsidP="00D41CE3">
      <w:pPr>
        <w:pStyle w:val="ListParagraph"/>
        <w:numPr>
          <w:ilvl w:val="0"/>
          <w:numId w:val="28"/>
        </w:numPr>
        <w:spacing w:before="120" w:after="120" w:line="240" w:lineRule="auto"/>
        <w:ind w:left="720" w:hanging="720"/>
        <w:contextualSpacing w:val="0"/>
        <w:jc w:val="both"/>
        <w:rPr>
          <w:rFonts w:ascii="Helvetica" w:eastAsia="Cambria" w:hAnsi="Helvetica" w:cstheme="minorHAnsi"/>
          <w:sz w:val="24"/>
          <w:szCs w:val="24"/>
          <w:lang w:val="id-ID"/>
        </w:rPr>
      </w:pPr>
      <w:r w:rsidRPr="00712D3C">
        <w:rPr>
          <w:rFonts w:ascii="Helvetica" w:eastAsia="Cambria" w:hAnsi="Helvetica" w:cstheme="minorHAnsi"/>
          <w:sz w:val="24"/>
          <w:szCs w:val="24"/>
          <w:lang w:val="id-ID"/>
        </w:rPr>
        <w:t xml:space="preserve">Para Pihak dengan ini sepakat bahwa jangka waktu berlakunya Perjanjian ini adalah untuk selama jangka waktu </w:t>
      </w:r>
      <w:r w:rsidRPr="00712D3C">
        <w:rPr>
          <w:rFonts w:ascii="Helvetica" w:eastAsia="Cambria" w:hAnsi="Helvetica" w:cstheme="minorHAnsi"/>
          <w:b/>
          <w:sz w:val="24"/>
          <w:szCs w:val="24"/>
          <w:lang w:val="id-ID"/>
        </w:rPr>
        <w:t>__ (__________________)</w:t>
      </w:r>
      <w:r w:rsidRPr="00712D3C">
        <w:rPr>
          <w:rFonts w:ascii="Helvetica" w:eastAsia="Cambria" w:hAnsi="Helvetica" w:cstheme="minorHAnsi"/>
          <w:sz w:val="24"/>
          <w:szCs w:val="24"/>
          <w:lang w:val="id-ID"/>
        </w:rPr>
        <w:t xml:space="preserve"> tahun, yang mulai berlaku sejak tanggal ditandatanganinya Perjanjian ini sampai dengan tanggal __ _____________ ___.</w:t>
      </w:r>
    </w:p>
    <w:p w14:paraId="6DF05B2C" w14:textId="77777777" w:rsidR="00D41CE3" w:rsidRPr="00712D3C" w:rsidRDefault="00D41CE3" w:rsidP="00D41CE3">
      <w:pPr>
        <w:pStyle w:val="ListParagraph"/>
        <w:numPr>
          <w:ilvl w:val="0"/>
          <w:numId w:val="28"/>
        </w:numPr>
        <w:spacing w:before="120" w:after="120" w:line="240" w:lineRule="auto"/>
        <w:ind w:left="720" w:hanging="720"/>
        <w:contextualSpacing w:val="0"/>
        <w:jc w:val="both"/>
        <w:rPr>
          <w:rFonts w:ascii="Helvetica" w:eastAsia="Cambria" w:hAnsi="Helvetica" w:cstheme="minorHAnsi"/>
          <w:sz w:val="24"/>
          <w:szCs w:val="24"/>
          <w:lang w:val="id-ID"/>
        </w:rPr>
      </w:pPr>
      <w:r w:rsidRPr="00712D3C">
        <w:rPr>
          <w:rFonts w:ascii="Helvetica" w:eastAsia="Cambria" w:hAnsi="Helvetica" w:cstheme="minorHAnsi"/>
          <w:sz w:val="24"/>
          <w:szCs w:val="24"/>
          <w:lang w:val="id-ID"/>
        </w:rPr>
        <w:t>Pengakhiran Perjanjian ini hanya dapat dilakukan berdasarkan kesepakatan bersama Para Pihak yang dibuat secara tertulis.</w:t>
      </w:r>
    </w:p>
    <w:p w14:paraId="38E6A278" w14:textId="77777777" w:rsidR="00D41CE3" w:rsidRPr="00712D3C" w:rsidRDefault="00D41CE3" w:rsidP="00D41CE3">
      <w:pPr>
        <w:pStyle w:val="ListParagraph"/>
        <w:numPr>
          <w:ilvl w:val="0"/>
          <w:numId w:val="28"/>
        </w:numPr>
        <w:spacing w:before="120" w:after="120" w:line="240" w:lineRule="auto"/>
        <w:ind w:left="720" w:hanging="720"/>
        <w:contextualSpacing w:val="0"/>
        <w:jc w:val="both"/>
        <w:rPr>
          <w:rFonts w:ascii="Helvetica" w:eastAsia="Cambria" w:hAnsi="Helvetica" w:cstheme="minorHAnsi"/>
          <w:sz w:val="24"/>
          <w:szCs w:val="24"/>
          <w:lang w:val="id-ID"/>
        </w:rPr>
      </w:pPr>
      <w:r w:rsidRPr="00712D3C">
        <w:rPr>
          <w:rFonts w:ascii="Helvetica" w:eastAsia="Cambria" w:hAnsi="Helvetica" w:cstheme="minorHAnsi"/>
          <w:sz w:val="24"/>
          <w:szCs w:val="24"/>
          <w:lang w:val="id-ID"/>
        </w:rPr>
        <w:t>Para Pihak dengan ini sepakat bahwa P</w:t>
      </w:r>
      <w:r w:rsidR="00955E5E" w:rsidRPr="00712D3C">
        <w:rPr>
          <w:rFonts w:ascii="Helvetica" w:eastAsia="Cambria" w:hAnsi="Helvetica" w:cstheme="minorHAnsi"/>
          <w:sz w:val="24"/>
          <w:szCs w:val="24"/>
          <w:lang w:val="id-ID"/>
        </w:rPr>
        <w:t>emberi Waralaba</w:t>
      </w:r>
      <w:r w:rsidRPr="00712D3C">
        <w:rPr>
          <w:rFonts w:ascii="Helvetica" w:eastAsia="Cambria" w:hAnsi="Helvetica" w:cstheme="minorHAnsi"/>
          <w:sz w:val="24"/>
          <w:szCs w:val="24"/>
          <w:lang w:val="id-ID"/>
        </w:rPr>
        <w:t xml:space="preserve"> berhak untuk mengakhiri Perjanjian ini secara sepihak sebelum berakhirnya jangka waktu Perjanjian dalam hal:</w:t>
      </w:r>
    </w:p>
    <w:p w14:paraId="02F39643" w14:textId="77777777" w:rsidR="00D41CE3" w:rsidRPr="00712D3C" w:rsidRDefault="00D41CE3" w:rsidP="00D41CE3">
      <w:pPr>
        <w:pStyle w:val="ListParagraph"/>
        <w:numPr>
          <w:ilvl w:val="0"/>
          <w:numId w:val="30"/>
        </w:numPr>
        <w:spacing w:before="120" w:after="120" w:line="240" w:lineRule="auto"/>
        <w:ind w:hanging="720"/>
        <w:contextualSpacing w:val="0"/>
        <w:jc w:val="both"/>
        <w:rPr>
          <w:rFonts w:ascii="Helvetica" w:eastAsia="Cambria" w:hAnsi="Helvetica" w:cstheme="minorHAnsi"/>
          <w:sz w:val="24"/>
          <w:szCs w:val="24"/>
          <w:lang w:val="id-ID"/>
        </w:rPr>
      </w:pPr>
      <w:r w:rsidRPr="00712D3C">
        <w:rPr>
          <w:rFonts w:ascii="Helvetica" w:eastAsia="Cambria" w:hAnsi="Helvetica" w:cstheme="minorHAnsi"/>
          <w:sz w:val="24"/>
          <w:szCs w:val="24"/>
          <w:lang w:val="id-ID"/>
        </w:rPr>
        <w:t>____________________</w:t>
      </w:r>
      <w:r w:rsidR="00955E5E" w:rsidRPr="00712D3C">
        <w:rPr>
          <w:rFonts w:ascii="Helvetica" w:eastAsia="Cambria" w:hAnsi="Helvetica" w:cstheme="minorHAnsi"/>
          <w:sz w:val="24"/>
          <w:szCs w:val="24"/>
          <w:lang w:val="id-ID"/>
        </w:rPr>
        <w:t>______________________________________________________________.</w:t>
      </w:r>
    </w:p>
    <w:p w14:paraId="55D83273" w14:textId="77777777" w:rsidR="00D41CE3" w:rsidRPr="00712D3C" w:rsidRDefault="00D41CE3" w:rsidP="00D41CE3">
      <w:pPr>
        <w:pStyle w:val="ListParagraph"/>
        <w:numPr>
          <w:ilvl w:val="0"/>
          <w:numId w:val="30"/>
        </w:numPr>
        <w:spacing w:before="120" w:after="120" w:line="240" w:lineRule="auto"/>
        <w:ind w:hanging="720"/>
        <w:contextualSpacing w:val="0"/>
        <w:jc w:val="both"/>
        <w:rPr>
          <w:rFonts w:ascii="Helvetica" w:eastAsia="Cambria" w:hAnsi="Helvetica" w:cstheme="minorHAnsi"/>
          <w:sz w:val="24"/>
          <w:szCs w:val="24"/>
          <w:lang w:val="id-ID"/>
        </w:rPr>
      </w:pPr>
      <w:r w:rsidRPr="00712D3C">
        <w:rPr>
          <w:rFonts w:ascii="Helvetica" w:eastAsia="Cambria" w:hAnsi="Helvetica" w:cstheme="minorHAnsi"/>
          <w:sz w:val="24"/>
          <w:szCs w:val="24"/>
          <w:lang w:val="id-ID"/>
        </w:rPr>
        <w:t>___________________</w:t>
      </w:r>
      <w:r w:rsidR="00955E5E" w:rsidRPr="00712D3C">
        <w:rPr>
          <w:rFonts w:ascii="Helvetica" w:eastAsia="Cambria" w:hAnsi="Helvetica" w:cstheme="minorHAnsi"/>
          <w:sz w:val="24"/>
          <w:szCs w:val="24"/>
          <w:lang w:val="id-ID"/>
        </w:rPr>
        <w:t>_______________________________________________________________.</w:t>
      </w:r>
    </w:p>
    <w:p w14:paraId="621442C4" w14:textId="77777777" w:rsidR="00D41CE3" w:rsidRPr="00712D3C" w:rsidRDefault="00D41CE3" w:rsidP="00D41CE3">
      <w:pPr>
        <w:pStyle w:val="ListParagraph"/>
        <w:numPr>
          <w:ilvl w:val="0"/>
          <w:numId w:val="30"/>
        </w:numPr>
        <w:spacing w:before="120" w:after="120" w:line="240" w:lineRule="auto"/>
        <w:ind w:hanging="720"/>
        <w:contextualSpacing w:val="0"/>
        <w:jc w:val="both"/>
        <w:rPr>
          <w:rFonts w:ascii="Helvetica" w:eastAsia="Cambria" w:hAnsi="Helvetica" w:cstheme="minorHAnsi"/>
          <w:sz w:val="24"/>
          <w:szCs w:val="24"/>
          <w:lang w:val="id-ID"/>
        </w:rPr>
      </w:pPr>
      <w:r w:rsidRPr="00712D3C">
        <w:rPr>
          <w:rFonts w:ascii="Helvetica" w:eastAsia="Cambria" w:hAnsi="Helvetica" w:cstheme="minorHAnsi"/>
          <w:sz w:val="24"/>
          <w:szCs w:val="24"/>
          <w:lang w:val="id-ID"/>
        </w:rPr>
        <w:t>____________________</w:t>
      </w:r>
      <w:r w:rsidR="00955E5E" w:rsidRPr="00712D3C">
        <w:rPr>
          <w:rFonts w:ascii="Helvetica" w:eastAsia="Cambria" w:hAnsi="Helvetica" w:cstheme="minorHAnsi"/>
          <w:sz w:val="24"/>
          <w:szCs w:val="24"/>
          <w:lang w:val="id-ID"/>
        </w:rPr>
        <w:t>______________________________________________________________.</w:t>
      </w:r>
    </w:p>
    <w:p w14:paraId="3E5233A4" w14:textId="77777777" w:rsidR="00D41CE3" w:rsidRPr="00712D3C" w:rsidRDefault="00D41CE3" w:rsidP="00D41CE3">
      <w:pPr>
        <w:pStyle w:val="ListParagraph"/>
        <w:numPr>
          <w:ilvl w:val="0"/>
          <w:numId w:val="28"/>
        </w:numPr>
        <w:spacing w:before="120" w:after="120" w:line="240" w:lineRule="auto"/>
        <w:ind w:left="720" w:hanging="720"/>
        <w:contextualSpacing w:val="0"/>
        <w:jc w:val="both"/>
        <w:rPr>
          <w:rFonts w:ascii="Helvetica" w:eastAsia="Cambria" w:hAnsi="Helvetica" w:cstheme="minorHAnsi"/>
          <w:sz w:val="24"/>
          <w:szCs w:val="24"/>
          <w:lang w:val="id-ID"/>
        </w:rPr>
      </w:pPr>
      <w:r w:rsidRPr="00712D3C">
        <w:rPr>
          <w:rFonts w:ascii="Helvetica" w:eastAsia="Cambria" w:hAnsi="Helvetica" w:cstheme="minorHAnsi"/>
          <w:sz w:val="24"/>
          <w:szCs w:val="24"/>
          <w:lang w:val="id-ID"/>
        </w:rPr>
        <w:t>Dengan berakhirnya jangka waktu Perjanjian sebagaimana dimaksud dalam ayat (1) Pasal ini atau dengan dilakukannya pengakhiran Perjanjian secara sepihak sebagaimana dimaksud dalam ayat (3) Pasal ini, P</w:t>
      </w:r>
      <w:r w:rsidR="00955E5E" w:rsidRPr="00712D3C">
        <w:rPr>
          <w:rFonts w:ascii="Helvetica" w:eastAsia="Cambria" w:hAnsi="Helvetica" w:cstheme="minorHAnsi"/>
          <w:sz w:val="24"/>
          <w:szCs w:val="24"/>
          <w:lang w:val="id-ID"/>
        </w:rPr>
        <w:t>enerima Waralaba</w:t>
      </w:r>
      <w:r w:rsidRPr="00712D3C">
        <w:rPr>
          <w:rFonts w:ascii="Helvetica" w:eastAsia="Cambria" w:hAnsi="Helvetica" w:cstheme="minorHAnsi"/>
          <w:sz w:val="24"/>
          <w:szCs w:val="24"/>
          <w:lang w:val="id-ID"/>
        </w:rPr>
        <w:t xml:space="preserve"> dilarang untuk:</w:t>
      </w:r>
    </w:p>
    <w:p w14:paraId="7293FDA1" w14:textId="77777777" w:rsidR="00D41CE3" w:rsidRPr="00712D3C" w:rsidRDefault="00D41CE3" w:rsidP="00D41CE3">
      <w:pPr>
        <w:pStyle w:val="ListParagraph"/>
        <w:numPr>
          <w:ilvl w:val="0"/>
          <w:numId w:val="29"/>
        </w:numPr>
        <w:spacing w:before="120" w:after="120" w:line="240" w:lineRule="auto"/>
        <w:ind w:hanging="720"/>
        <w:contextualSpacing w:val="0"/>
        <w:jc w:val="both"/>
        <w:rPr>
          <w:rFonts w:ascii="Helvetica" w:eastAsia="Cambria" w:hAnsi="Helvetica" w:cstheme="minorHAnsi"/>
          <w:sz w:val="24"/>
          <w:szCs w:val="24"/>
          <w:lang w:val="id-ID"/>
        </w:rPr>
      </w:pPr>
      <w:r w:rsidRPr="00712D3C">
        <w:rPr>
          <w:rFonts w:ascii="Helvetica" w:eastAsia="Cambria" w:hAnsi="Helvetica" w:cstheme="minorHAnsi"/>
          <w:sz w:val="24"/>
          <w:szCs w:val="24"/>
          <w:lang w:val="id-ID"/>
        </w:rPr>
        <w:t xml:space="preserve">Menggunakan </w:t>
      </w:r>
      <w:r w:rsidR="00F82B1D" w:rsidRPr="00712D3C">
        <w:rPr>
          <w:rFonts w:ascii="Helvetica" w:eastAsia="Cambria" w:hAnsi="Helvetica" w:cstheme="minorHAnsi"/>
          <w:sz w:val="24"/>
          <w:szCs w:val="24"/>
          <w:lang w:val="id-ID"/>
        </w:rPr>
        <w:t xml:space="preserve">hak kekayaan intelektual </w:t>
      </w:r>
      <w:r w:rsidRPr="00712D3C">
        <w:rPr>
          <w:rFonts w:ascii="Helvetica" w:eastAsia="Cambria" w:hAnsi="Helvetica" w:cstheme="minorHAnsi"/>
          <w:sz w:val="24"/>
          <w:szCs w:val="24"/>
          <w:lang w:val="id-ID"/>
        </w:rPr>
        <w:t>milik P</w:t>
      </w:r>
      <w:r w:rsidR="00955E5E" w:rsidRPr="00712D3C">
        <w:rPr>
          <w:rFonts w:ascii="Helvetica" w:eastAsia="Cambria" w:hAnsi="Helvetica" w:cstheme="minorHAnsi"/>
          <w:sz w:val="24"/>
          <w:szCs w:val="24"/>
          <w:lang w:val="id-ID"/>
        </w:rPr>
        <w:t>emberi Waralaba</w:t>
      </w:r>
      <w:r w:rsidRPr="00712D3C">
        <w:rPr>
          <w:rFonts w:ascii="Helvetica" w:eastAsia="Cambria" w:hAnsi="Helvetica" w:cstheme="minorHAnsi"/>
          <w:sz w:val="24"/>
          <w:szCs w:val="24"/>
          <w:lang w:val="id-ID"/>
        </w:rPr>
        <w:t xml:space="preserve"> untuk kegiatan </w:t>
      </w:r>
      <w:proofErr w:type="spellStart"/>
      <w:r w:rsidRPr="00712D3C">
        <w:rPr>
          <w:rFonts w:ascii="Helvetica" w:eastAsia="Cambria" w:hAnsi="Helvetica" w:cstheme="minorHAnsi"/>
          <w:sz w:val="24"/>
          <w:szCs w:val="24"/>
          <w:lang w:val="id-ID"/>
        </w:rPr>
        <w:t>apapun</w:t>
      </w:r>
      <w:proofErr w:type="spellEnd"/>
      <w:r w:rsidRPr="00712D3C">
        <w:rPr>
          <w:rFonts w:ascii="Helvetica" w:eastAsia="Cambria" w:hAnsi="Helvetica" w:cstheme="minorHAnsi"/>
          <w:sz w:val="24"/>
          <w:szCs w:val="24"/>
          <w:lang w:val="id-ID"/>
        </w:rPr>
        <w:t>.</w:t>
      </w:r>
    </w:p>
    <w:p w14:paraId="32760EA3" w14:textId="77777777" w:rsidR="00D41CE3" w:rsidRPr="00712D3C" w:rsidRDefault="00D41CE3" w:rsidP="00D41CE3">
      <w:pPr>
        <w:pStyle w:val="ListParagraph"/>
        <w:numPr>
          <w:ilvl w:val="0"/>
          <w:numId w:val="29"/>
        </w:numPr>
        <w:spacing w:before="120" w:after="120" w:line="240" w:lineRule="auto"/>
        <w:ind w:hanging="720"/>
        <w:contextualSpacing w:val="0"/>
        <w:jc w:val="both"/>
        <w:rPr>
          <w:rFonts w:ascii="Helvetica" w:eastAsia="Cambria" w:hAnsi="Helvetica" w:cstheme="minorHAnsi"/>
          <w:sz w:val="24"/>
          <w:szCs w:val="24"/>
          <w:lang w:val="id-ID"/>
        </w:rPr>
      </w:pPr>
      <w:r w:rsidRPr="00712D3C">
        <w:rPr>
          <w:rFonts w:ascii="Helvetica" w:hAnsi="Helvetica" w:cstheme="minorHAnsi"/>
          <w:sz w:val="24"/>
          <w:szCs w:val="24"/>
          <w:lang w:val="id-ID"/>
        </w:rPr>
        <w:t xml:space="preserve">Mengungkapkan baik dengan cara membuka, menyampaikan, mengumumkan dan/atau dengan cara-cara lainnya yang memungkinkan </w:t>
      </w:r>
      <w:proofErr w:type="spellStart"/>
      <w:r w:rsidRPr="00712D3C">
        <w:rPr>
          <w:rFonts w:ascii="Helvetica" w:hAnsi="Helvetica" w:cstheme="minorHAnsi"/>
          <w:sz w:val="24"/>
          <w:szCs w:val="24"/>
          <w:lang w:val="id-ID"/>
        </w:rPr>
        <w:t>kerahasian</w:t>
      </w:r>
      <w:proofErr w:type="spellEnd"/>
      <w:r w:rsidRPr="00712D3C">
        <w:rPr>
          <w:rFonts w:ascii="Helvetica" w:hAnsi="Helvetica" w:cstheme="minorHAnsi"/>
          <w:sz w:val="24"/>
          <w:szCs w:val="24"/>
          <w:lang w:val="id-ID"/>
        </w:rPr>
        <w:t xml:space="preserve"> informasi dalam Rahasia Dagang </w:t>
      </w:r>
      <w:r w:rsidR="00955E5E" w:rsidRPr="00712D3C">
        <w:rPr>
          <w:rFonts w:ascii="Helvetica" w:hAnsi="Helvetica" w:cstheme="minorHAnsi"/>
          <w:sz w:val="24"/>
          <w:szCs w:val="24"/>
          <w:lang w:val="id-ID"/>
        </w:rPr>
        <w:t xml:space="preserve">milik Pemberi Waralaba </w:t>
      </w:r>
      <w:r w:rsidRPr="00712D3C">
        <w:rPr>
          <w:rFonts w:ascii="Helvetica" w:hAnsi="Helvetica" w:cstheme="minorHAnsi"/>
          <w:sz w:val="24"/>
          <w:szCs w:val="24"/>
          <w:lang w:val="id-ID"/>
        </w:rPr>
        <w:t>menjadi diketahui atau tersebar kepada pihak tertentu atau kepada masyarakat umum</w:t>
      </w:r>
      <w:r w:rsidRPr="00712D3C">
        <w:rPr>
          <w:rFonts w:ascii="Helvetica" w:eastAsia="Cambria" w:hAnsi="Helvetica" w:cstheme="minorHAnsi"/>
          <w:sz w:val="24"/>
          <w:szCs w:val="24"/>
          <w:lang w:val="id-ID"/>
        </w:rPr>
        <w:t xml:space="preserve">. </w:t>
      </w:r>
    </w:p>
    <w:p w14:paraId="761C5482" w14:textId="77777777" w:rsidR="00D41CE3" w:rsidRPr="00712D3C" w:rsidRDefault="00D41CE3" w:rsidP="00D41CE3">
      <w:pPr>
        <w:pStyle w:val="ListParagraph"/>
        <w:numPr>
          <w:ilvl w:val="0"/>
          <w:numId w:val="28"/>
        </w:numPr>
        <w:spacing w:before="120" w:after="120" w:line="240" w:lineRule="auto"/>
        <w:ind w:left="720" w:hanging="720"/>
        <w:contextualSpacing w:val="0"/>
        <w:jc w:val="both"/>
        <w:rPr>
          <w:rFonts w:ascii="Helvetica" w:eastAsia="Cambria" w:hAnsi="Helvetica" w:cstheme="minorHAnsi"/>
          <w:sz w:val="24"/>
          <w:szCs w:val="24"/>
          <w:lang w:val="id-ID"/>
        </w:rPr>
      </w:pPr>
      <w:r w:rsidRPr="00712D3C">
        <w:rPr>
          <w:rFonts w:ascii="Helvetica" w:hAnsi="Helvetica" w:cstheme="minorHAnsi"/>
          <w:sz w:val="24"/>
          <w:szCs w:val="24"/>
          <w:lang w:val="id-ID"/>
        </w:rPr>
        <w:t>Para Pihak dengan ini sepakat bahwa P</w:t>
      </w:r>
      <w:r w:rsidR="00955E5E" w:rsidRPr="00712D3C">
        <w:rPr>
          <w:rFonts w:ascii="Helvetica" w:hAnsi="Helvetica" w:cstheme="minorHAnsi"/>
          <w:sz w:val="24"/>
          <w:szCs w:val="24"/>
          <w:lang w:val="id-ID"/>
        </w:rPr>
        <w:t>enerima Waralaba</w:t>
      </w:r>
      <w:r w:rsidRPr="00712D3C">
        <w:rPr>
          <w:rFonts w:ascii="Helvetica" w:hAnsi="Helvetica" w:cstheme="minorHAnsi"/>
          <w:sz w:val="24"/>
          <w:szCs w:val="24"/>
          <w:lang w:val="id-ID"/>
        </w:rPr>
        <w:t xml:space="preserve"> berhak untuk melakukan perpanjangan jangka waktu berlakunya Perjanjian ini berdasarkan kesepakatan bersama yang dibuat secara tertulis oleh Para Pihak dengan ketentuan, </w:t>
      </w:r>
      <w:r w:rsidRPr="00712D3C">
        <w:rPr>
          <w:rFonts w:ascii="Helvetica" w:eastAsia="Cambria" w:hAnsi="Helvetica" w:cstheme="minorHAnsi"/>
          <w:sz w:val="24"/>
          <w:szCs w:val="24"/>
          <w:lang w:val="id-ID"/>
        </w:rPr>
        <w:t xml:space="preserve">perpanjangan jangka waktu Perjanjian diajukan oleh pihak yang menghendaki perpanjangan tersebut secara tertulis dalam jangka waktu selambat-lambatnya 30 (tiga puluh) hari </w:t>
      </w:r>
      <w:r w:rsidR="00955E5E" w:rsidRPr="00712D3C">
        <w:rPr>
          <w:rFonts w:ascii="Helvetica" w:eastAsia="Cambria" w:hAnsi="Helvetica" w:cstheme="minorHAnsi"/>
          <w:sz w:val="24"/>
          <w:szCs w:val="24"/>
          <w:lang w:val="id-ID"/>
        </w:rPr>
        <w:t xml:space="preserve">kalender </w:t>
      </w:r>
      <w:r w:rsidRPr="00712D3C">
        <w:rPr>
          <w:rFonts w:ascii="Helvetica" w:eastAsia="Cambria" w:hAnsi="Helvetica" w:cstheme="minorHAnsi"/>
          <w:sz w:val="24"/>
          <w:szCs w:val="24"/>
          <w:lang w:val="id-ID"/>
        </w:rPr>
        <w:t xml:space="preserve">sebelum tanggal berakhirnya jangka waktu Perjanjian ini. </w:t>
      </w:r>
    </w:p>
    <w:p w14:paraId="37E30280" w14:textId="77777777" w:rsidR="00D41CE3" w:rsidRPr="00712D3C" w:rsidRDefault="00D41CE3" w:rsidP="00D41CE3">
      <w:pPr>
        <w:pStyle w:val="NormalWeb"/>
        <w:spacing w:before="240" w:beforeAutospacing="0" w:after="0" w:afterAutospacing="0"/>
        <w:jc w:val="center"/>
        <w:rPr>
          <w:rFonts w:ascii="Helvetica" w:hAnsi="Helvetica" w:cstheme="minorHAnsi"/>
          <w:b/>
          <w:bCs/>
          <w:lang w:val="id-ID"/>
        </w:rPr>
      </w:pPr>
      <w:r w:rsidRPr="00712D3C">
        <w:rPr>
          <w:rFonts w:ascii="Helvetica" w:hAnsi="Helvetica" w:cstheme="minorHAnsi"/>
          <w:b/>
          <w:bCs/>
          <w:lang w:val="id-ID"/>
        </w:rPr>
        <w:t>Pasal 1</w:t>
      </w:r>
      <w:r w:rsidR="00E60DEE" w:rsidRPr="00712D3C">
        <w:rPr>
          <w:rFonts w:ascii="Helvetica" w:hAnsi="Helvetica" w:cstheme="minorHAnsi"/>
          <w:b/>
          <w:bCs/>
          <w:lang w:val="id-ID"/>
        </w:rPr>
        <w:t>2</w:t>
      </w:r>
    </w:p>
    <w:p w14:paraId="1AE3CB55" w14:textId="77777777" w:rsidR="00D41CE3" w:rsidRPr="00712D3C" w:rsidRDefault="00D41CE3" w:rsidP="00D41CE3">
      <w:pPr>
        <w:pStyle w:val="NormalWeb"/>
        <w:spacing w:before="0" w:beforeAutospacing="0" w:after="120" w:afterAutospacing="0"/>
        <w:jc w:val="center"/>
        <w:rPr>
          <w:rFonts w:ascii="Helvetica" w:hAnsi="Helvetica" w:cstheme="minorHAnsi"/>
          <w:b/>
          <w:bCs/>
          <w:lang w:val="id-ID"/>
        </w:rPr>
      </w:pPr>
      <w:r w:rsidRPr="00712D3C">
        <w:rPr>
          <w:rFonts w:ascii="Helvetica" w:hAnsi="Helvetica" w:cstheme="minorHAnsi"/>
          <w:b/>
          <w:bCs/>
          <w:lang w:val="id-ID"/>
        </w:rPr>
        <w:t>Alamat Korepondensi</w:t>
      </w:r>
    </w:p>
    <w:p w14:paraId="2FFC45C2" w14:textId="77777777" w:rsidR="00D41CE3" w:rsidRPr="00712D3C" w:rsidRDefault="00D41CE3" w:rsidP="00D41CE3">
      <w:pPr>
        <w:pStyle w:val="NormalWeb"/>
        <w:numPr>
          <w:ilvl w:val="0"/>
          <w:numId w:val="31"/>
        </w:numPr>
        <w:spacing w:before="120" w:beforeAutospacing="0" w:after="120" w:afterAutospacing="0"/>
        <w:ind w:left="720" w:hanging="720"/>
        <w:jc w:val="both"/>
        <w:rPr>
          <w:rFonts w:ascii="Helvetica" w:hAnsi="Helvetica" w:cstheme="minorHAnsi"/>
          <w:bCs/>
          <w:lang w:val="id-ID"/>
        </w:rPr>
      </w:pPr>
      <w:r w:rsidRPr="00712D3C">
        <w:rPr>
          <w:rFonts w:ascii="Helvetica" w:hAnsi="Helvetica" w:cstheme="minorHAnsi"/>
          <w:bCs/>
          <w:lang w:val="id-ID"/>
        </w:rPr>
        <w:t xml:space="preserve">Para pihak dengan ini sepakat bahwa segala kegiatan surat menyurat dan jenis komunikasi lainnya </w:t>
      </w:r>
      <w:proofErr w:type="spellStart"/>
      <w:r w:rsidRPr="00712D3C">
        <w:rPr>
          <w:rFonts w:ascii="Helvetica" w:hAnsi="Helvetica" w:cstheme="minorHAnsi"/>
          <w:bCs/>
          <w:lang w:val="id-ID"/>
        </w:rPr>
        <w:t>diantara</w:t>
      </w:r>
      <w:proofErr w:type="spellEnd"/>
      <w:r w:rsidRPr="00712D3C">
        <w:rPr>
          <w:rFonts w:ascii="Helvetica" w:hAnsi="Helvetica" w:cstheme="minorHAnsi"/>
          <w:bCs/>
          <w:lang w:val="id-ID"/>
        </w:rPr>
        <w:t xml:space="preserve"> Para Pihak wajib dilakukan di alamat sebagai berikut</w:t>
      </w:r>
      <w:r w:rsidR="00F82B1D" w:rsidRPr="00712D3C">
        <w:rPr>
          <w:rFonts w:ascii="Helvetica" w:hAnsi="Helvetica" w:cstheme="minorHAnsi"/>
          <w:bCs/>
        </w:rPr>
        <w:t>.</w:t>
      </w:r>
    </w:p>
    <w:tbl>
      <w:tblPr>
        <w:tblStyle w:val="TableGrid"/>
        <w:tblW w:w="8460" w:type="dxa"/>
        <w:tblInd w:w="8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275"/>
        <w:gridCol w:w="2335"/>
        <w:gridCol w:w="236"/>
        <w:gridCol w:w="18"/>
        <w:gridCol w:w="1276"/>
        <w:gridCol w:w="275"/>
        <w:gridCol w:w="2605"/>
      </w:tblGrid>
      <w:tr w:rsidR="00D41CE3" w:rsidRPr="00712D3C" w14:paraId="23002053" w14:textId="77777777" w:rsidTr="00446D03">
        <w:tc>
          <w:tcPr>
            <w:tcW w:w="4050" w:type="dxa"/>
            <w:gridSpan w:val="3"/>
            <w:tcBorders>
              <w:top w:val="nil"/>
              <w:left w:val="nil"/>
              <w:bottom w:val="single" w:sz="4" w:space="0" w:color="auto"/>
              <w:right w:val="nil"/>
            </w:tcBorders>
            <w:hideMark/>
          </w:tcPr>
          <w:p w14:paraId="7C0D010F" w14:textId="77777777" w:rsidR="00D41CE3" w:rsidRPr="00712D3C" w:rsidRDefault="00D41CE3" w:rsidP="00955E5E">
            <w:pPr>
              <w:pStyle w:val="ListParagraph"/>
              <w:ind w:left="0"/>
              <w:jc w:val="center"/>
              <w:rPr>
                <w:rFonts w:ascii="Helvetica" w:hAnsi="Helvetica" w:cstheme="minorHAnsi"/>
                <w:b/>
                <w:sz w:val="24"/>
                <w:szCs w:val="24"/>
                <w:lang w:val="id-ID"/>
              </w:rPr>
            </w:pPr>
            <w:r w:rsidRPr="00712D3C">
              <w:rPr>
                <w:rFonts w:ascii="Helvetica" w:hAnsi="Helvetica" w:cstheme="minorHAnsi"/>
                <w:b/>
                <w:sz w:val="24"/>
                <w:szCs w:val="24"/>
                <w:lang w:val="id-ID"/>
              </w:rPr>
              <w:t>Alamat P</w:t>
            </w:r>
            <w:r w:rsidR="00955E5E" w:rsidRPr="00712D3C">
              <w:rPr>
                <w:rFonts w:ascii="Helvetica" w:hAnsi="Helvetica" w:cstheme="minorHAnsi"/>
                <w:b/>
                <w:sz w:val="24"/>
                <w:szCs w:val="24"/>
                <w:lang w:val="id-ID"/>
              </w:rPr>
              <w:t>emberi Waralaba</w:t>
            </w:r>
          </w:p>
        </w:tc>
        <w:tc>
          <w:tcPr>
            <w:tcW w:w="236" w:type="dxa"/>
          </w:tcPr>
          <w:p w14:paraId="19EE97A2" w14:textId="77777777" w:rsidR="00D41CE3" w:rsidRPr="00712D3C" w:rsidRDefault="00D41CE3" w:rsidP="00446D03">
            <w:pPr>
              <w:pStyle w:val="ListParagraph"/>
              <w:ind w:left="0"/>
              <w:jc w:val="center"/>
              <w:rPr>
                <w:rFonts w:ascii="Helvetica" w:hAnsi="Helvetica" w:cstheme="minorHAnsi"/>
                <w:b/>
                <w:sz w:val="24"/>
                <w:szCs w:val="24"/>
                <w:lang w:val="id-ID"/>
              </w:rPr>
            </w:pPr>
          </w:p>
        </w:tc>
        <w:tc>
          <w:tcPr>
            <w:tcW w:w="4174" w:type="dxa"/>
            <w:gridSpan w:val="4"/>
            <w:tcBorders>
              <w:top w:val="nil"/>
              <w:left w:val="nil"/>
              <w:bottom w:val="single" w:sz="4" w:space="0" w:color="auto"/>
              <w:right w:val="nil"/>
            </w:tcBorders>
            <w:hideMark/>
          </w:tcPr>
          <w:p w14:paraId="713BED01" w14:textId="77777777" w:rsidR="00D41CE3" w:rsidRPr="00712D3C" w:rsidRDefault="00D41CE3" w:rsidP="00955E5E">
            <w:pPr>
              <w:pStyle w:val="ListParagraph"/>
              <w:ind w:left="0"/>
              <w:jc w:val="center"/>
              <w:rPr>
                <w:rFonts w:ascii="Helvetica" w:hAnsi="Helvetica" w:cstheme="minorHAnsi"/>
                <w:b/>
                <w:sz w:val="24"/>
                <w:szCs w:val="24"/>
                <w:lang w:val="id-ID"/>
              </w:rPr>
            </w:pPr>
            <w:r w:rsidRPr="00712D3C">
              <w:rPr>
                <w:rFonts w:ascii="Helvetica" w:hAnsi="Helvetica" w:cstheme="minorHAnsi"/>
                <w:b/>
                <w:sz w:val="24"/>
                <w:szCs w:val="24"/>
                <w:lang w:val="id-ID"/>
              </w:rPr>
              <w:t>Alamat P</w:t>
            </w:r>
            <w:r w:rsidR="00955E5E" w:rsidRPr="00712D3C">
              <w:rPr>
                <w:rFonts w:ascii="Helvetica" w:hAnsi="Helvetica" w:cstheme="minorHAnsi"/>
                <w:b/>
                <w:sz w:val="24"/>
                <w:szCs w:val="24"/>
                <w:lang w:val="id-ID"/>
              </w:rPr>
              <w:t>enerima Waralaba</w:t>
            </w:r>
          </w:p>
        </w:tc>
      </w:tr>
      <w:tr w:rsidR="00D41CE3" w:rsidRPr="00712D3C" w14:paraId="1FEBC4EC" w14:textId="77777777" w:rsidTr="00446D03">
        <w:tc>
          <w:tcPr>
            <w:tcW w:w="1440" w:type="dxa"/>
            <w:tcBorders>
              <w:top w:val="single" w:sz="4" w:space="0" w:color="auto"/>
              <w:left w:val="nil"/>
              <w:bottom w:val="nil"/>
              <w:right w:val="nil"/>
            </w:tcBorders>
            <w:hideMark/>
          </w:tcPr>
          <w:p w14:paraId="56E4C547" w14:textId="77777777" w:rsidR="00D41CE3" w:rsidRPr="00712D3C" w:rsidRDefault="00D41CE3" w:rsidP="00446D03">
            <w:pPr>
              <w:pStyle w:val="ListParagraph"/>
              <w:ind w:left="0"/>
              <w:rPr>
                <w:rFonts w:ascii="Helvetica" w:hAnsi="Helvetica" w:cstheme="minorHAnsi"/>
                <w:szCs w:val="24"/>
                <w:lang w:val="id-ID"/>
              </w:rPr>
            </w:pPr>
            <w:r w:rsidRPr="00712D3C">
              <w:rPr>
                <w:rFonts w:ascii="Helvetica" w:hAnsi="Helvetica" w:cstheme="minorHAnsi"/>
                <w:szCs w:val="24"/>
                <w:lang w:val="id-ID"/>
              </w:rPr>
              <w:t>Alamat</w:t>
            </w:r>
          </w:p>
        </w:tc>
        <w:tc>
          <w:tcPr>
            <w:tcW w:w="275" w:type="dxa"/>
            <w:tcBorders>
              <w:top w:val="single" w:sz="4" w:space="0" w:color="auto"/>
              <w:left w:val="nil"/>
              <w:bottom w:val="nil"/>
              <w:right w:val="nil"/>
            </w:tcBorders>
            <w:hideMark/>
          </w:tcPr>
          <w:p w14:paraId="21710651" w14:textId="77777777" w:rsidR="00D41CE3" w:rsidRPr="00712D3C" w:rsidRDefault="00D41CE3" w:rsidP="00446D03">
            <w:pPr>
              <w:pStyle w:val="ListParagraph"/>
              <w:ind w:left="0"/>
              <w:rPr>
                <w:rFonts w:ascii="Helvetica" w:hAnsi="Helvetica" w:cstheme="minorHAnsi"/>
                <w:szCs w:val="24"/>
                <w:lang w:val="id-ID"/>
              </w:rPr>
            </w:pPr>
            <w:r w:rsidRPr="00712D3C">
              <w:rPr>
                <w:rFonts w:ascii="Helvetica" w:hAnsi="Helvetica" w:cstheme="minorHAnsi"/>
                <w:szCs w:val="24"/>
                <w:lang w:val="id-ID"/>
              </w:rPr>
              <w:t>:</w:t>
            </w:r>
          </w:p>
        </w:tc>
        <w:tc>
          <w:tcPr>
            <w:tcW w:w="2335" w:type="dxa"/>
            <w:tcBorders>
              <w:top w:val="nil"/>
              <w:left w:val="nil"/>
              <w:bottom w:val="dotted" w:sz="4" w:space="0" w:color="auto"/>
              <w:right w:val="nil"/>
            </w:tcBorders>
            <w:shd w:val="clear" w:color="auto" w:fill="auto"/>
          </w:tcPr>
          <w:p w14:paraId="080C1CE2" w14:textId="77777777" w:rsidR="00D41CE3" w:rsidRPr="00712D3C" w:rsidRDefault="00D41CE3" w:rsidP="00446D03">
            <w:pPr>
              <w:ind w:left="-113" w:right="-108"/>
              <w:rPr>
                <w:rFonts w:ascii="Helvetica" w:eastAsiaTheme="minorEastAsia" w:hAnsi="Helvetica" w:cstheme="minorHAnsi"/>
                <w:szCs w:val="24"/>
                <w:lang w:val="id-ID"/>
              </w:rPr>
            </w:pPr>
          </w:p>
        </w:tc>
        <w:tc>
          <w:tcPr>
            <w:tcW w:w="254" w:type="dxa"/>
            <w:gridSpan w:val="2"/>
            <w:shd w:val="clear" w:color="auto" w:fill="auto"/>
          </w:tcPr>
          <w:p w14:paraId="53BCBA34" w14:textId="77777777" w:rsidR="00D41CE3" w:rsidRPr="00712D3C" w:rsidRDefault="00D41CE3" w:rsidP="00446D03">
            <w:pPr>
              <w:pStyle w:val="ListParagraph"/>
              <w:ind w:left="0"/>
              <w:rPr>
                <w:rFonts w:ascii="Helvetica" w:hAnsi="Helvetica" w:cstheme="minorHAnsi"/>
                <w:szCs w:val="24"/>
                <w:lang w:val="id-ID"/>
              </w:rPr>
            </w:pPr>
          </w:p>
        </w:tc>
        <w:tc>
          <w:tcPr>
            <w:tcW w:w="1276" w:type="dxa"/>
            <w:tcBorders>
              <w:top w:val="single" w:sz="4" w:space="0" w:color="auto"/>
              <w:left w:val="nil"/>
              <w:bottom w:val="nil"/>
              <w:right w:val="nil"/>
            </w:tcBorders>
            <w:shd w:val="clear" w:color="auto" w:fill="auto"/>
          </w:tcPr>
          <w:p w14:paraId="0A404E43" w14:textId="77777777" w:rsidR="00D41CE3" w:rsidRPr="00712D3C" w:rsidRDefault="00D41CE3" w:rsidP="00446D03">
            <w:pPr>
              <w:pStyle w:val="ListParagraph"/>
              <w:ind w:left="0"/>
              <w:rPr>
                <w:rFonts w:ascii="Helvetica" w:hAnsi="Helvetica" w:cstheme="minorHAnsi"/>
                <w:szCs w:val="24"/>
                <w:lang w:val="id-ID"/>
              </w:rPr>
            </w:pPr>
            <w:r w:rsidRPr="00712D3C">
              <w:rPr>
                <w:rFonts w:ascii="Helvetica" w:hAnsi="Helvetica" w:cstheme="minorHAnsi"/>
                <w:szCs w:val="24"/>
                <w:lang w:val="id-ID"/>
              </w:rPr>
              <w:t>Alamat</w:t>
            </w:r>
          </w:p>
        </w:tc>
        <w:tc>
          <w:tcPr>
            <w:tcW w:w="275" w:type="dxa"/>
            <w:tcBorders>
              <w:top w:val="single" w:sz="4" w:space="0" w:color="auto"/>
              <w:left w:val="nil"/>
              <w:bottom w:val="nil"/>
              <w:right w:val="nil"/>
            </w:tcBorders>
            <w:shd w:val="clear" w:color="auto" w:fill="auto"/>
            <w:hideMark/>
          </w:tcPr>
          <w:p w14:paraId="60070CFF" w14:textId="77777777" w:rsidR="00D41CE3" w:rsidRPr="00712D3C" w:rsidRDefault="00D41CE3" w:rsidP="00446D03">
            <w:pPr>
              <w:pStyle w:val="ListParagraph"/>
              <w:ind w:left="0"/>
              <w:rPr>
                <w:rFonts w:ascii="Helvetica" w:hAnsi="Helvetica" w:cstheme="minorHAnsi"/>
                <w:szCs w:val="24"/>
                <w:lang w:val="id-ID"/>
              </w:rPr>
            </w:pPr>
            <w:r w:rsidRPr="00712D3C">
              <w:rPr>
                <w:rFonts w:ascii="Helvetica" w:hAnsi="Helvetica" w:cstheme="minorHAnsi"/>
                <w:szCs w:val="24"/>
                <w:lang w:val="id-ID"/>
              </w:rPr>
              <w:t>:</w:t>
            </w:r>
          </w:p>
        </w:tc>
        <w:tc>
          <w:tcPr>
            <w:tcW w:w="2605" w:type="dxa"/>
            <w:tcBorders>
              <w:top w:val="nil"/>
              <w:left w:val="nil"/>
              <w:bottom w:val="dotted" w:sz="4" w:space="0" w:color="auto"/>
              <w:right w:val="nil"/>
            </w:tcBorders>
            <w:shd w:val="clear" w:color="auto" w:fill="auto"/>
          </w:tcPr>
          <w:p w14:paraId="098A765F" w14:textId="77777777" w:rsidR="00D41CE3" w:rsidRPr="00712D3C" w:rsidRDefault="00D41CE3" w:rsidP="00446D03">
            <w:pPr>
              <w:ind w:left="-113" w:right="-108"/>
              <w:rPr>
                <w:rFonts w:ascii="Helvetica" w:eastAsiaTheme="minorEastAsia" w:hAnsi="Helvetica" w:cstheme="minorHAnsi"/>
                <w:szCs w:val="24"/>
                <w:lang w:val="id-ID"/>
              </w:rPr>
            </w:pPr>
          </w:p>
        </w:tc>
      </w:tr>
      <w:tr w:rsidR="00D41CE3" w:rsidRPr="00712D3C" w14:paraId="39D2025F" w14:textId="77777777" w:rsidTr="00446D03">
        <w:tc>
          <w:tcPr>
            <w:tcW w:w="1440" w:type="dxa"/>
            <w:hideMark/>
          </w:tcPr>
          <w:p w14:paraId="32EE643B" w14:textId="77777777" w:rsidR="00D41CE3" w:rsidRPr="00712D3C" w:rsidRDefault="00D41CE3" w:rsidP="00446D03">
            <w:pPr>
              <w:pStyle w:val="ListParagraph"/>
              <w:ind w:left="0"/>
              <w:rPr>
                <w:rFonts w:ascii="Helvetica" w:hAnsi="Helvetica" w:cstheme="minorHAnsi"/>
                <w:szCs w:val="24"/>
                <w:lang w:val="id-ID"/>
              </w:rPr>
            </w:pPr>
            <w:r w:rsidRPr="00712D3C">
              <w:rPr>
                <w:rFonts w:ascii="Helvetica" w:hAnsi="Helvetica" w:cstheme="minorHAnsi"/>
                <w:szCs w:val="24"/>
                <w:lang w:val="id-ID"/>
              </w:rPr>
              <w:lastRenderedPageBreak/>
              <w:t>Email</w:t>
            </w:r>
          </w:p>
        </w:tc>
        <w:tc>
          <w:tcPr>
            <w:tcW w:w="275" w:type="dxa"/>
            <w:hideMark/>
          </w:tcPr>
          <w:p w14:paraId="7E8804BF" w14:textId="77777777" w:rsidR="00D41CE3" w:rsidRPr="00712D3C" w:rsidRDefault="00D41CE3" w:rsidP="00446D03">
            <w:pPr>
              <w:pStyle w:val="ListParagraph"/>
              <w:ind w:left="0"/>
              <w:rPr>
                <w:rFonts w:ascii="Helvetica" w:hAnsi="Helvetica" w:cstheme="minorHAnsi"/>
                <w:szCs w:val="24"/>
                <w:lang w:val="id-ID"/>
              </w:rPr>
            </w:pPr>
            <w:r w:rsidRPr="00712D3C">
              <w:rPr>
                <w:rFonts w:ascii="Helvetica" w:hAnsi="Helvetica" w:cstheme="minorHAnsi"/>
                <w:szCs w:val="24"/>
                <w:lang w:val="id-ID"/>
              </w:rPr>
              <w:t>:</w:t>
            </w:r>
          </w:p>
        </w:tc>
        <w:tc>
          <w:tcPr>
            <w:tcW w:w="2335" w:type="dxa"/>
            <w:tcBorders>
              <w:top w:val="dotted" w:sz="4" w:space="0" w:color="auto"/>
              <w:left w:val="nil"/>
              <w:bottom w:val="dotted" w:sz="4" w:space="0" w:color="auto"/>
              <w:right w:val="nil"/>
            </w:tcBorders>
            <w:shd w:val="clear" w:color="auto" w:fill="auto"/>
          </w:tcPr>
          <w:p w14:paraId="432B0102" w14:textId="77777777" w:rsidR="00D41CE3" w:rsidRPr="00712D3C" w:rsidRDefault="00D41CE3" w:rsidP="00446D03">
            <w:pPr>
              <w:ind w:left="-113" w:right="-108"/>
              <w:jc w:val="both"/>
              <w:rPr>
                <w:rFonts w:ascii="Helvetica" w:eastAsiaTheme="minorEastAsia" w:hAnsi="Helvetica" w:cstheme="minorHAnsi"/>
                <w:szCs w:val="24"/>
                <w:lang w:val="id-ID"/>
              </w:rPr>
            </w:pPr>
          </w:p>
        </w:tc>
        <w:tc>
          <w:tcPr>
            <w:tcW w:w="254" w:type="dxa"/>
            <w:gridSpan w:val="2"/>
            <w:shd w:val="clear" w:color="auto" w:fill="auto"/>
          </w:tcPr>
          <w:p w14:paraId="63D279AC" w14:textId="77777777" w:rsidR="00D41CE3" w:rsidRPr="00712D3C" w:rsidRDefault="00D41CE3" w:rsidP="00446D03">
            <w:pPr>
              <w:pStyle w:val="ListParagraph"/>
              <w:ind w:left="0"/>
              <w:rPr>
                <w:rFonts w:ascii="Helvetica" w:hAnsi="Helvetica" w:cstheme="minorHAnsi"/>
                <w:szCs w:val="24"/>
                <w:lang w:val="id-ID"/>
              </w:rPr>
            </w:pPr>
          </w:p>
        </w:tc>
        <w:tc>
          <w:tcPr>
            <w:tcW w:w="1276" w:type="dxa"/>
            <w:shd w:val="clear" w:color="auto" w:fill="auto"/>
          </w:tcPr>
          <w:p w14:paraId="1C92B46C" w14:textId="77777777" w:rsidR="00D41CE3" w:rsidRPr="00712D3C" w:rsidRDefault="00D41CE3" w:rsidP="00446D03">
            <w:pPr>
              <w:pStyle w:val="ListParagraph"/>
              <w:ind w:left="0"/>
              <w:rPr>
                <w:rFonts w:ascii="Helvetica" w:hAnsi="Helvetica" w:cstheme="minorHAnsi"/>
                <w:szCs w:val="24"/>
                <w:lang w:val="id-ID"/>
              </w:rPr>
            </w:pPr>
            <w:r w:rsidRPr="00712D3C">
              <w:rPr>
                <w:rFonts w:ascii="Helvetica" w:hAnsi="Helvetica" w:cstheme="minorHAnsi"/>
                <w:szCs w:val="24"/>
                <w:lang w:val="id-ID"/>
              </w:rPr>
              <w:t>Email</w:t>
            </w:r>
          </w:p>
        </w:tc>
        <w:tc>
          <w:tcPr>
            <w:tcW w:w="275" w:type="dxa"/>
            <w:shd w:val="clear" w:color="auto" w:fill="auto"/>
            <w:hideMark/>
          </w:tcPr>
          <w:p w14:paraId="43204D27" w14:textId="77777777" w:rsidR="00D41CE3" w:rsidRPr="00712D3C" w:rsidRDefault="00D41CE3" w:rsidP="00446D03">
            <w:pPr>
              <w:pStyle w:val="ListParagraph"/>
              <w:ind w:left="0"/>
              <w:rPr>
                <w:rFonts w:ascii="Helvetica" w:hAnsi="Helvetica" w:cstheme="minorHAnsi"/>
                <w:szCs w:val="24"/>
                <w:lang w:val="id-ID"/>
              </w:rPr>
            </w:pPr>
            <w:r w:rsidRPr="00712D3C">
              <w:rPr>
                <w:rFonts w:ascii="Helvetica" w:hAnsi="Helvetica" w:cstheme="minorHAnsi"/>
                <w:szCs w:val="24"/>
                <w:lang w:val="id-ID"/>
              </w:rPr>
              <w:t>:</w:t>
            </w:r>
          </w:p>
        </w:tc>
        <w:tc>
          <w:tcPr>
            <w:tcW w:w="2605" w:type="dxa"/>
            <w:tcBorders>
              <w:top w:val="dotted" w:sz="4" w:space="0" w:color="auto"/>
              <w:left w:val="nil"/>
              <w:bottom w:val="dotted" w:sz="4" w:space="0" w:color="auto"/>
              <w:right w:val="nil"/>
            </w:tcBorders>
            <w:shd w:val="clear" w:color="auto" w:fill="auto"/>
          </w:tcPr>
          <w:p w14:paraId="493CBAAB" w14:textId="77777777" w:rsidR="00D41CE3" w:rsidRPr="00712D3C" w:rsidRDefault="00D41CE3" w:rsidP="00446D03">
            <w:pPr>
              <w:jc w:val="both"/>
              <w:rPr>
                <w:rFonts w:ascii="Helvetica" w:eastAsiaTheme="minorEastAsia" w:hAnsi="Helvetica" w:cstheme="minorHAnsi"/>
                <w:szCs w:val="24"/>
                <w:lang w:val="id-ID"/>
              </w:rPr>
            </w:pPr>
          </w:p>
        </w:tc>
      </w:tr>
      <w:tr w:rsidR="00D41CE3" w:rsidRPr="00712D3C" w14:paraId="494EF403" w14:textId="77777777" w:rsidTr="00955E5E">
        <w:tc>
          <w:tcPr>
            <w:tcW w:w="1440" w:type="dxa"/>
            <w:hideMark/>
          </w:tcPr>
          <w:p w14:paraId="48B1BE98" w14:textId="77777777" w:rsidR="00D41CE3" w:rsidRPr="00712D3C" w:rsidRDefault="00D41CE3" w:rsidP="00446D03">
            <w:pPr>
              <w:pStyle w:val="ListParagraph"/>
              <w:ind w:left="0" w:right="252"/>
              <w:rPr>
                <w:rFonts w:ascii="Helvetica" w:hAnsi="Helvetica" w:cstheme="minorHAnsi"/>
                <w:szCs w:val="24"/>
                <w:lang w:val="id-ID"/>
              </w:rPr>
            </w:pPr>
            <w:r w:rsidRPr="00712D3C">
              <w:rPr>
                <w:rFonts w:ascii="Helvetica" w:hAnsi="Helvetica" w:cstheme="minorHAnsi"/>
                <w:szCs w:val="24"/>
                <w:lang w:val="id-ID"/>
              </w:rPr>
              <w:t>Telepon</w:t>
            </w:r>
          </w:p>
        </w:tc>
        <w:tc>
          <w:tcPr>
            <w:tcW w:w="275" w:type="dxa"/>
            <w:hideMark/>
          </w:tcPr>
          <w:p w14:paraId="65E99D04" w14:textId="77777777" w:rsidR="00D41CE3" w:rsidRPr="00712D3C" w:rsidRDefault="00D41CE3" w:rsidP="00446D03">
            <w:pPr>
              <w:pStyle w:val="ListParagraph"/>
              <w:ind w:left="0"/>
              <w:rPr>
                <w:rFonts w:ascii="Helvetica" w:hAnsi="Helvetica" w:cstheme="minorHAnsi"/>
                <w:szCs w:val="24"/>
                <w:lang w:val="id-ID"/>
              </w:rPr>
            </w:pPr>
            <w:r w:rsidRPr="00712D3C">
              <w:rPr>
                <w:rFonts w:ascii="Helvetica" w:hAnsi="Helvetica" w:cstheme="minorHAnsi"/>
                <w:szCs w:val="24"/>
                <w:lang w:val="id-ID"/>
              </w:rPr>
              <w:t>:</w:t>
            </w:r>
          </w:p>
        </w:tc>
        <w:tc>
          <w:tcPr>
            <w:tcW w:w="2335" w:type="dxa"/>
            <w:tcBorders>
              <w:top w:val="dotted" w:sz="4" w:space="0" w:color="auto"/>
              <w:left w:val="nil"/>
              <w:bottom w:val="dotted" w:sz="4" w:space="0" w:color="auto"/>
              <w:right w:val="nil"/>
            </w:tcBorders>
            <w:shd w:val="clear" w:color="auto" w:fill="auto"/>
          </w:tcPr>
          <w:p w14:paraId="4E398D73" w14:textId="77777777" w:rsidR="00D41CE3" w:rsidRPr="00712D3C" w:rsidRDefault="00D41CE3" w:rsidP="00446D03">
            <w:pPr>
              <w:ind w:left="-113" w:right="-108"/>
              <w:jc w:val="both"/>
              <w:rPr>
                <w:rFonts w:ascii="Helvetica" w:eastAsiaTheme="minorEastAsia" w:hAnsi="Helvetica" w:cstheme="minorHAnsi"/>
                <w:szCs w:val="24"/>
                <w:lang w:val="id-ID"/>
              </w:rPr>
            </w:pPr>
          </w:p>
        </w:tc>
        <w:tc>
          <w:tcPr>
            <w:tcW w:w="254" w:type="dxa"/>
            <w:gridSpan w:val="2"/>
            <w:shd w:val="clear" w:color="auto" w:fill="auto"/>
          </w:tcPr>
          <w:p w14:paraId="10F45D4E" w14:textId="77777777" w:rsidR="00D41CE3" w:rsidRPr="00712D3C" w:rsidRDefault="00D41CE3" w:rsidP="00446D03">
            <w:pPr>
              <w:pStyle w:val="ListParagraph"/>
              <w:ind w:left="0"/>
              <w:rPr>
                <w:rFonts w:ascii="Helvetica" w:hAnsi="Helvetica" w:cstheme="minorHAnsi"/>
                <w:szCs w:val="24"/>
                <w:lang w:val="id-ID"/>
              </w:rPr>
            </w:pPr>
          </w:p>
        </w:tc>
        <w:tc>
          <w:tcPr>
            <w:tcW w:w="1276" w:type="dxa"/>
            <w:shd w:val="clear" w:color="auto" w:fill="auto"/>
          </w:tcPr>
          <w:p w14:paraId="09AC3BBA" w14:textId="77777777" w:rsidR="00D41CE3" w:rsidRPr="00712D3C" w:rsidRDefault="00D41CE3" w:rsidP="00446D03">
            <w:pPr>
              <w:pStyle w:val="ListParagraph"/>
              <w:ind w:left="0" w:right="252"/>
              <w:rPr>
                <w:rFonts w:ascii="Helvetica" w:hAnsi="Helvetica" w:cstheme="minorHAnsi"/>
                <w:szCs w:val="24"/>
                <w:lang w:val="id-ID"/>
              </w:rPr>
            </w:pPr>
            <w:r w:rsidRPr="00712D3C">
              <w:rPr>
                <w:rFonts w:ascii="Helvetica" w:hAnsi="Helvetica" w:cstheme="minorHAnsi"/>
                <w:szCs w:val="24"/>
                <w:lang w:val="id-ID"/>
              </w:rPr>
              <w:t>Telepon</w:t>
            </w:r>
          </w:p>
        </w:tc>
        <w:tc>
          <w:tcPr>
            <w:tcW w:w="275" w:type="dxa"/>
            <w:shd w:val="clear" w:color="auto" w:fill="auto"/>
            <w:hideMark/>
          </w:tcPr>
          <w:p w14:paraId="2F7BFF80" w14:textId="77777777" w:rsidR="00D41CE3" w:rsidRPr="00712D3C" w:rsidRDefault="00D41CE3" w:rsidP="00446D03">
            <w:pPr>
              <w:pStyle w:val="ListParagraph"/>
              <w:ind w:left="0"/>
              <w:rPr>
                <w:rFonts w:ascii="Helvetica" w:hAnsi="Helvetica" w:cstheme="minorHAnsi"/>
                <w:szCs w:val="24"/>
                <w:lang w:val="id-ID"/>
              </w:rPr>
            </w:pPr>
            <w:r w:rsidRPr="00712D3C">
              <w:rPr>
                <w:rFonts w:ascii="Helvetica" w:hAnsi="Helvetica" w:cstheme="minorHAnsi"/>
                <w:szCs w:val="24"/>
                <w:lang w:val="id-ID"/>
              </w:rPr>
              <w:t>:</w:t>
            </w:r>
          </w:p>
        </w:tc>
        <w:tc>
          <w:tcPr>
            <w:tcW w:w="2605" w:type="dxa"/>
            <w:tcBorders>
              <w:top w:val="dotted" w:sz="4" w:space="0" w:color="auto"/>
              <w:left w:val="nil"/>
              <w:bottom w:val="dotted" w:sz="4" w:space="0" w:color="auto"/>
              <w:right w:val="nil"/>
            </w:tcBorders>
            <w:shd w:val="clear" w:color="auto" w:fill="auto"/>
          </w:tcPr>
          <w:p w14:paraId="43059C6E" w14:textId="77777777" w:rsidR="00D41CE3" w:rsidRPr="00712D3C" w:rsidRDefault="00D41CE3" w:rsidP="00446D03">
            <w:pPr>
              <w:jc w:val="both"/>
              <w:rPr>
                <w:rFonts w:ascii="Helvetica" w:eastAsiaTheme="minorEastAsia" w:hAnsi="Helvetica" w:cstheme="minorHAnsi"/>
                <w:szCs w:val="24"/>
                <w:lang w:val="id-ID"/>
              </w:rPr>
            </w:pPr>
          </w:p>
        </w:tc>
      </w:tr>
      <w:tr w:rsidR="00D41CE3" w:rsidRPr="00712D3C" w14:paraId="6B25F674" w14:textId="77777777" w:rsidTr="00955E5E">
        <w:tc>
          <w:tcPr>
            <w:tcW w:w="1440" w:type="dxa"/>
          </w:tcPr>
          <w:p w14:paraId="74F3FEF0" w14:textId="77777777" w:rsidR="00D41CE3" w:rsidRPr="00712D3C" w:rsidRDefault="00D41CE3" w:rsidP="00446D03">
            <w:pPr>
              <w:pStyle w:val="ListParagraph"/>
              <w:ind w:left="0" w:right="252"/>
              <w:rPr>
                <w:rFonts w:ascii="Helvetica" w:hAnsi="Helvetica" w:cstheme="minorHAnsi"/>
                <w:szCs w:val="24"/>
                <w:lang w:val="id-ID"/>
              </w:rPr>
            </w:pPr>
            <w:proofErr w:type="spellStart"/>
            <w:r w:rsidRPr="00712D3C">
              <w:rPr>
                <w:rFonts w:ascii="Helvetica" w:hAnsi="Helvetica" w:cstheme="minorHAnsi"/>
                <w:szCs w:val="24"/>
                <w:lang w:val="id-ID"/>
              </w:rPr>
              <w:t>Faksimili</w:t>
            </w:r>
            <w:proofErr w:type="spellEnd"/>
          </w:p>
        </w:tc>
        <w:tc>
          <w:tcPr>
            <w:tcW w:w="275" w:type="dxa"/>
          </w:tcPr>
          <w:p w14:paraId="4F8833F3" w14:textId="77777777" w:rsidR="00D41CE3" w:rsidRPr="00712D3C" w:rsidRDefault="00D41CE3" w:rsidP="00446D03">
            <w:pPr>
              <w:pStyle w:val="ListParagraph"/>
              <w:ind w:left="0"/>
              <w:rPr>
                <w:rFonts w:ascii="Helvetica" w:hAnsi="Helvetica" w:cstheme="minorHAnsi"/>
                <w:szCs w:val="24"/>
                <w:lang w:val="id-ID"/>
              </w:rPr>
            </w:pPr>
            <w:r w:rsidRPr="00712D3C">
              <w:rPr>
                <w:rFonts w:ascii="Helvetica" w:hAnsi="Helvetica" w:cstheme="minorHAnsi"/>
                <w:szCs w:val="24"/>
                <w:lang w:val="id-ID"/>
              </w:rPr>
              <w:t>:</w:t>
            </w:r>
          </w:p>
        </w:tc>
        <w:tc>
          <w:tcPr>
            <w:tcW w:w="2335" w:type="dxa"/>
            <w:tcBorders>
              <w:top w:val="dotted" w:sz="4" w:space="0" w:color="auto"/>
              <w:left w:val="nil"/>
              <w:bottom w:val="dotted" w:sz="4" w:space="0" w:color="auto"/>
              <w:right w:val="nil"/>
            </w:tcBorders>
            <w:shd w:val="clear" w:color="auto" w:fill="auto"/>
          </w:tcPr>
          <w:p w14:paraId="373DC75F" w14:textId="77777777" w:rsidR="00D41CE3" w:rsidRPr="00712D3C" w:rsidRDefault="00D41CE3" w:rsidP="00446D03">
            <w:pPr>
              <w:pStyle w:val="ListParagraph"/>
              <w:ind w:left="-113" w:right="-108"/>
              <w:rPr>
                <w:rFonts w:ascii="Helvetica" w:hAnsi="Helvetica" w:cstheme="minorHAnsi"/>
                <w:szCs w:val="24"/>
                <w:lang w:val="id-ID"/>
              </w:rPr>
            </w:pPr>
          </w:p>
        </w:tc>
        <w:tc>
          <w:tcPr>
            <w:tcW w:w="254" w:type="dxa"/>
            <w:gridSpan w:val="2"/>
            <w:shd w:val="clear" w:color="auto" w:fill="auto"/>
          </w:tcPr>
          <w:p w14:paraId="58165609" w14:textId="77777777" w:rsidR="00D41CE3" w:rsidRPr="00712D3C" w:rsidRDefault="00D41CE3" w:rsidP="00446D03">
            <w:pPr>
              <w:pStyle w:val="ListParagraph"/>
              <w:ind w:left="0"/>
              <w:rPr>
                <w:rFonts w:ascii="Helvetica" w:hAnsi="Helvetica" w:cstheme="minorHAnsi"/>
                <w:szCs w:val="24"/>
                <w:lang w:val="id-ID"/>
              </w:rPr>
            </w:pPr>
          </w:p>
        </w:tc>
        <w:tc>
          <w:tcPr>
            <w:tcW w:w="1276" w:type="dxa"/>
            <w:shd w:val="clear" w:color="auto" w:fill="auto"/>
          </w:tcPr>
          <w:p w14:paraId="6BEF7EE5" w14:textId="77777777" w:rsidR="00D41CE3" w:rsidRPr="00712D3C" w:rsidRDefault="00D41CE3" w:rsidP="00446D03">
            <w:pPr>
              <w:pStyle w:val="ListParagraph"/>
              <w:ind w:left="0" w:right="252"/>
              <w:rPr>
                <w:rFonts w:ascii="Helvetica" w:hAnsi="Helvetica" w:cstheme="minorHAnsi"/>
                <w:szCs w:val="24"/>
                <w:lang w:val="id-ID"/>
              </w:rPr>
            </w:pPr>
            <w:proofErr w:type="spellStart"/>
            <w:r w:rsidRPr="00712D3C">
              <w:rPr>
                <w:rFonts w:ascii="Helvetica" w:hAnsi="Helvetica" w:cstheme="minorHAnsi"/>
                <w:szCs w:val="24"/>
                <w:lang w:val="id-ID"/>
              </w:rPr>
              <w:t>Faksimili</w:t>
            </w:r>
            <w:proofErr w:type="spellEnd"/>
          </w:p>
        </w:tc>
        <w:tc>
          <w:tcPr>
            <w:tcW w:w="275" w:type="dxa"/>
            <w:shd w:val="clear" w:color="auto" w:fill="auto"/>
          </w:tcPr>
          <w:p w14:paraId="5DE3F90C" w14:textId="77777777" w:rsidR="00D41CE3" w:rsidRPr="00712D3C" w:rsidRDefault="00D41CE3" w:rsidP="00446D03">
            <w:pPr>
              <w:pStyle w:val="ListParagraph"/>
              <w:ind w:left="0"/>
              <w:rPr>
                <w:rFonts w:ascii="Helvetica" w:hAnsi="Helvetica" w:cstheme="minorHAnsi"/>
                <w:szCs w:val="24"/>
                <w:lang w:val="id-ID"/>
              </w:rPr>
            </w:pPr>
            <w:r w:rsidRPr="00712D3C">
              <w:rPr>
                <w:rFonts w:ascii="Helvetica" w:hAnsi="Helvetica" w:cstheme="minorHAnsi"/>
                <w:szCs w:val="24"/>
                <w:lang w:val="id-ID"/>
              </w:rPr>
              <w:t>:</w:t>
            </w:r>
          </w:p>
        </w:tc>
        <w:tc>
          <w:tcPr>
            <w:tcW w:w="2605" w:type="dxa"/>
            <w:tcBorders>
              <w:top w:val="dotted" w:sz="4" w:space="0" w:color="auto"/>
              <w:left w:val="nil"/>
              <w:bottom w:val="dotted" w:sz="4" w:space="0" w:color="auto"/>
              <w:right w:val="nil"/>
            </w:tcBorders>
            <w:shd w:val="clear" w:color="auto" w:fill="auto"/>
          </w:tcPr>
          <w:p w14:paraId="0DD623BE" w14:textId="77777777" w:rsidR="00D41CE3" w:rsidRPr="00712D3C" w:rsidRDefault="00D41CE3" w:rsidP="00446D03">
            <w:pPr>
              <w:pStyle w:val="ListParagraph"/>
              <w:ind w:left="0"/>
              <w:rPr>
                <w:rFonts w:ascii="Helvetica" w:hAnsi="Helvetica" w:cstheme="minorHAnsi"/>
                <w:szCs w:val="24"/>
                <w:lang w:val="id-ID"/>
              </w:rPr>
            </w:pPr>
          </w:p>
        </w:tc>
      </w:tr>
    </w:tbl>
    <w:p w14:paraId="2A6CB674" w14:textId="77777777" w:rsidR="00D41CE3" w:rsidRPr="00712D3C" w:rsidRDefault="00D41CE3" w:rsidP="00D41CE3">
      <w:pPr>
        <w:pStyle w:val="ListParagraph"/>
        <w:numPr>
          <w:ilvl w:val="0"/>
          <w:numId w:val="31"/>
        </w:numPr>
        <w:spacing w:before="240" w:after="0" w:line="240" w:lineRule="auto"/>
        <w:ind w:left="720" w:hanging="720"/>
        <w:contextualSpacing w:val="0"/>
        <w:jc w:val="both"/>
        <w:rPr>
          <w:rFonts w:ascii="Helvetica" w:eastAsia="Cambria" w:hAnsi="Helvetica" w:cstheme="minorHAnsi"/>
          <w:b/>
          <w:spacing w:val="-1"/>
          <w:sz w:val="24"/>
          <w:szCs w:val="24"/>
          <w:lang w:val="id-ID"/>
        </w:rPr>
      </w:pPr>
      <w:r w:rsidRPr="00712D3C">
        <w:rPr>
          <w:rFonts w:ascii="Helvetica" w:hAnsi="Helvetica" w:cstheme="minorHAnsi"/>
          <w:bCs/>
          <w:sz w:val="24"/>
          <w:szCs w:val="24"/>
          <w:lang w:val="id-ID"/>
        </w:rPr>
        <w:t xml:space="preserve">Dalam hal terjadi perubahan alamat surat menyurat </w:t>
      </w:r>
      <w:proofErr w:type="spellStart"/>
      <w:r w:rsidRPr="00712D3C">
        <w:rPr>
          <w:rFonts w:ascii="Helvetica" w:hAnsi="Helvetica" w:cstheme="minorHAnsi"/>
          <w:bCs/>
          <w:sz w:val="24"/>
          <w:szCs w:val="24"/>
          <w:lang w:val="id-ID"/>
        </w:rPr>
        <w:t>sebagaiman</w:t>
      </w:r>
      <w:proofErr w:type="spellEnd"/>
      <w:r w:rsidRPr="00712D3C">
        <w:rPr>
          <w:rFonts w:ascii="Helvetica" w:hAnsi="Helvetica" w:cstheme="minorHAnsi"/>
          <w:bCs/>
          <w:sz w:val="24"/>
          <w:szCs w:val="24"/>
          <w:lang w:val="id-ID"/>
        </w:rPr>
        <w:t xml:space="preserve"> dimaksud dalam ayat (1) Pasal ini, Pihak yang melakukan perubahan alamat surat menyurat tersebut wajib untuk memberitahukan secara tertulis perubahan tersebut kepada pihak lainnya dalam jangka waktu selambat-lambatnya </w:t>
      </w:r>
      <w:r w:rsidRPr="00712D3C">
        <w:rPr>
          <w:rFonts w:ascii="Helvetica" w:hAnsi="Helvetica" w:cstheme="minorHAnsi"/>
          <w:b/>
          <w:bCs/>
          <w:sz w:val="24"/>
          <w:szCs w:val="24"/>
          <w:lang w:val="id-ID"/>
        </w:rPr>
        <w:t>3 (tiga) hari kerja</w:t>
      </w:r>
      <w:r w:rsidRPr="00712D3C">
        <w:rPr>
          <w:rFonts w:ascii="Helvetica" w:hAnsi="Helvetica" w:cstheme="minorHAnsi"/>
          <w:bCs/>
          <w:sz w:val="24"/>
          <w:szCs w:val="24"/>
          <w:lang w:val="id-ID"/>
        </w:rPr>
        <w:t xml:space="preserve"> sejak terjadinya perubahan alamat surat menyurat tersebut.</w:t>
      </w:r>
    </w:p>
    <w:p w14:paraId="27A052CA" w14:textId="77777777" w:rsidR="00D41CE3" w:rsidRPr="00712D3C" w:rsidRDefault="00D41CE3" w:rsidP="00955E5E">
      <w:pPr>
        <w:spacing w:before="240" w:after="0" w:line="240" w:lineRule="auto"/>
        <w:jc w:val="center"/>
        <w:rPr>
          <w:rFonts w:ascii="Helvetica" w:eastAsia="Cambria" w:hAnsi="Helvetica" w:cstheme="minorHAnsi"/>
          <w:b/>
          <w:sz w:val="24"/>
          <w:szCs w:val="24"/>
          <w:lang w:val="id-ID"/>
        </w:rPr>
      </w:pPr>
      <w:r w:rsidRPr="00712D3C">
        <w:rPr>
          <w:rFonts w:ascii="Helvetica" w:eastAsia="Cambria" w:hAnsi="Helvetica" w:cstheme="minorHAnsi"/>
          <w:b/>
          <w:spacing w:val="-1"/>
          <w:sz w:val="24"/>
          <w:szCs w:val="24"/>
          <w:lang w:val="id-ID"/>
        </w:rPr>
        <w:t>P</w:t>
      </w:r>
      <w:r w:rsidRPr="00712D3C">
        <w:rPr>
          <w:rFonts w:ascii="Helvetica" w:eastAsia="Cambria" w:hAnsi="Helvetica" w:cstheme="minorHAnsi"/>
          <w:b/>
          <w:spacing w:val="1"/>
          <w:sz w:val="24"/>
          <w:szCs w:val="24"/>
          <w:lang w:val="id-ID"/>
        </w:rPr>
        <w:t>a</w:t>
      </w:r>
      <w:r w:rsidRPr="00712D3C">
        <w:rPr>
          <w:rFonts w:ascii="Helvetica" w:eastAsia="Cambria" w:hAnsi="Helvetica" w:cstheme="minorHAnsi"/>
          <w:b/>
          <w:sz w:val="24"/>
          <w:szCs w:val="24"/>
          <w:lang w:val="id-ID"/>
        </w:rPr>
        <w:t>s</w:t>
      </w:r>
      <w:r w:rsidRPr="00712D3C">
        <w:rPr>
          <w:rFonts w:ascii="Helvetica" w:eastAsia="Cambria" w:hAnsi="Helvetica" w:cstheme="minorHAnsi"/>
          <w:b/>
          <w:spacing w:val="1"/>
          <w:sz w:val="24"/>
          <w:szCs w:val="24"/>
          <w:lang w:val="id-ID"/>
        </w:rPr>
        <w:t>a</w:t>
      </w:r>
      <w:r w:rsidRPr="00712D3C">
        <w:rPr>
          <w:rFonts w:ascii="Helvetica" w:eastAsia="Cambria" w:hAnsi="Helvetica" w:cstheme="minorHAnsi"/>
          <w:b/>
          <w:sz w:val="24"/>
          <w:szCs w:val="24"/>
          <w:lang w:val="id-ID"/>
        </w:rPr>
        <w:t>l</w:t>
      </w:r>
      <w:r w:rsidRPr="00712D3C">
        <w:rPr>
          <w:rFonts w:ascii="Helvetica" w:eastAsia="Cambria" w:hAnsi="Helvetica" w:cstheme="minorHAnsi"/>
          <w:b/>
          <w:spacing w:val="1"/>
          <w:sz w:val="24"/>
          <w:szCs w:val="24"/>
          <w:lang w:val="id-ID"/>
        </w:rPr>
        <w:t xml:space="preserve">  </w:t>
      </w:r>
      <w:r w:rsidRPr="00712D3C">
        <w:rPr>
          <w:rFonts w:ascii="Helvetica" w:eastAsia="Cambria" w:hAnsi="Helvetica" w:cstheme="minorHAnsi"/>
          <w:b/>
          <w:sz w:val="24"/>
          <w:szCs w:val="24"/>
          <w:lang w:val="id-ID"/>
        </w:rPr>
        <w:t>1</w:t>
      </w:r>
      <w:r w:rsidR="00E60DEE" w:rsidRPr="00712D3C">
        <w:rPr>
          <w:rFonts w:ascii="Helvetica" w:eastAsia="Cambria" w:hAnsi="Helvetica" w:cstheme="minorHAnsi"/>
          <w:b/>
          <w:sz w:val="24"/>
          <w:szCs w:val="24"/>
          <w:lang w:val="id-ID"/>
        </w:rPr>
        <w:t>3</w:t>
      </w:r>
    </w:p>
    <w:p w14:paraId="4C94D045" w14:textId="77777777" w:rsidR="00D41CE3" w:rsidRPr="00712D3C" w:rsidRDefault="00D41CE3" w:rsidP="00955E5E">
      <w:pPr>
        <w:spacing w:after="120" w:line="240" w:lineRule="auto"/>
        <w:jc w:val="center"/>
        <w:rPr>
          <w:rFonts w:ascii="Helvetica" w:eastAsia="Cambria" w:hAnsi="Helvetica" w:cstheme="minorHAnsi"/>
          <w:sz w:val="24"/>
          <w:szCs w:val="24"/>
          <w:lang w:val="id-ID"/>
        </w:rPr>
      </w:pPr>
      <w:proofErr w:type="spellStart"/>
      <w:r w:rsidRPr="00712D3C">
        <w:rPr>
          <w:rFonts w:ascii="Helvetica" w:eastAsia="Cambria" w:hAnsi="Helvetica" w:cstheme="minorHAnsi"/>
          <w:b/>
          <w:i/>
          <w:spacing w:val="-1"/>
          <w:sz w:val="24"/>
          <w:szCs w:val="24"/>
          <w:lang w:val="id-ID"/>
        </w:rPr>
        <w:t>F</w:t>
      </w:r>
      <w:r w:rsidRPr="00712D3C">
        <w:rPr>
          <w:rFonts w:ascii="Helvetica" w:eastAsia="Cambria" w:hAnsi="Helvetica" w:cstheme="minorHAnsi"/>
          <w:b/>
          <w:i/>
          <w:sz w:val="24"/>
          <w:szCs w:val="24"/>
          <w:lang w:val="id-ID"/>
        </w:rPr>
        <w:t>o</w:t>
      </w:r>
      <w:r w:rsidRPr="00712D3C">
        <w:rPr>
          <w:rFonts w:ascii="Helvetica" w:eastAsia="Cambria" w:hAnsi="Helvetica" w:cstheme="minorHAnsi"/>
          <w:b/>
          <w:i/>
          <w:spacing w:val="1"/>
          <w:sz w:val="24"/>
          <w:szCs w:val="24"/>
          <w:lang w:val="id-ID"/>
        </w:rPr>
        <w:t>r</w:t>
      </w:r>
      <w:r w:rsidRPr="00712D3C">
        <w:rPr>
          <w:rFonts w:ascii="Helvetica" w:eastAsia="Cambria" w:hAnsi="Helvetica" w:cstheme="minorHAnsi"/>
          <w:b/>
          <w:i/>
          <w:sz w:val="24"/>
          <w:szCs w:val="24"/>
          <w:lang w:val="id-ID"/>
        </w:rPr>
        <w:t>ce</w:t>
      </w:r>
      <w:proofErr w:type="spellEnd"/>
      <w:r w:rsidRPr="00712D3C">
        <w:rPr>
          <w:rFonts w:ascii="Helvetica" w:eastAsia="Cambria" w:hAnsi="Helvetica" w:cstheme="minorHAnsi"/>
          <w:b/>
          <w:i/>
          <w:sz w:val="24"/>
          <w:szCs w:val="24"/>
          <w:lang w:val="id-ID"/>
        </w:rPr>
        <w:t xml:space="preserve"> </w:t>
      </w:r>
      <w:proofErr w:type="spellStart"/>
      <w:r w:rsidRPr="00712D3C">
        <w:rPr>
          <w:rFonts w:ascii="Helvetica" w:eastAsia="Cambria" w:hAnsi="Helvetica" w:cstheme="minorHAnsi"/>
          <w:b/>
          <w:i/>
          <w:sz w:val="24"/>
          <w:szCs w:val="24"/>
          <w:lang w:val="id-ID"/>
        </w:rPr>
        <w:t>Ma</w:t>
      </w:r>
      <w:r w:rsidRPr="00712D3C">
        <w:rPr>
          <w:rFonts w:ascii="Helvetica" w:eastAsia="Cambria" w:hAnsi="Helvetica" w:cstheme="minorHAnsi"/>
          <w:b/>
          <w:i/>
          <w:spacing w:val="1"/>
          <w:sz w:val="24"/>
          <w:szCs w:val="24"/>
          <w:lang w:val="id-ID"/>
        </w:rPr>
        <w:t>j</w:t>
      </w:r>
      <w:r w:rsidRPr="00712D3C">
        <w:rPr>
          <w:rFonts w:ascii="Helvetica" w:eastAsia="Cambria" w:hAnsi="Helvetica" w:cstheme="minorHAnsi"/>
          <w:b/>
          <w:i/>
          <w:sz w:val="24"/>
          <w:szCs w:val="24"/>
          <w:lang w:val="id-ID"/>
        </w:rPr>
        <w:t>eur</w:t>
      </w:r>
      <w:r w:rsidRPr="00712D3C">
        <w:rPr>
          <w:rFonts w:ascii="Helvetica" w:eastAsia="Cambria" w:hAnsi="Helvetica" w:cstheme="minorHAnsi"/>
          <w:b/>
          <w:i/>
          <w:spacing w:val="1"/>
          <w:sz w:val="24"/>
          <w:szCs w:val="24"/>
          <w:lang w:val="id-ID"/>
        </w:rPr>
        <w:t>e</w:t>
      </w:r>
      <w:proofErr w:type="spellEnd"/>
    </w:p>
    <w:p w14:paraId="0406CC73" w14:textId="77777777" w:rsidR="00D41CE3" w:rsidRPr="00712D3C" w:rsidRDefault="00D41CE3" w:rsidP="00955E5E">
      <w:pPr>
        <w:pStyle w:val="ListParagraph"/>
        <w:numPr>
          <w:ilvl w:val="0"/>
          <w:numId w:val="32"/>
        </w:numPr>
        <w:spacing w:before="80" w:after="80" w:line="240" w:lineRule="auto"/>
        <w:ind w:right="77" w:hanging="720"/>
        <w:contextualSpacing w:val="0"/>
        <w:jc w:val="both"/>
        <w:rPr>
          <w:rFonts w:ascii="Helvetica" w:eastAsia="Cambria" w:hAnsi="Helvetica" w:cstheme="minorHAnsi"/>
          <w:sz w:val="24"/>
          <w:szCs w:val="24"/>
          <w:lang w:val="id-ID"/>
        </w:rPr>
      </w:pPr>
      <w:r w:rsidRPr="00712D3C">
        <w:rPr>
          <w:rFonts w:ascii="Helvetica" w:eastAsia="Cambria" w:hAnsi="Helvetica" w:cstheme="minorHAnsi"/>
          <w:sz w:val="24"/>
          <w:szCs w:val="24"/>
          <w:lang w:val="id-ID"/>
        </w:rPr>
        <w:t>Dalam</w:t>
      </w:r>
      <w:r w:rsidRPr="00712D3C">
        <w:rPr>
          <w:rFonts w:ascii="Helvetica" w:eastAsia="Cambria" w:hAnsi="Helvetica" w:cstheme="minorHAnsi"/>
          <w:spacing w:val="40"/>
          <w:sz w:val="24"/>
          <w:szCs w:val="24"/>
          <w:lang w:val="id-ID"/>
        </w:rPr>
        <w:t xml:space="preserve"> </w:t>
      </w:r>
      <w:r w:rsidRPr="00712D3C">
        <w:rPr>
          <w:rFonts w:ascii="Helvetica" w:eastAsia="Cambria" w:hAnsi="Helvetica" w:cstheme="minorHAnsi"/>
          <w:sz w:val="24"/>
          <w:szCs w:val="24"/>
          <w:lang w:val="id-ID"/>
        </w:rPr>
        <w:t>hal</w:t>
      </w:r>
      <w:r w:rsidRPr="00712D3C">
        <w:rPr>
          <w:rFonts w:ascii="Helvetica" w:eastAsia="Cambria" w:hAnsi="Helvetica" w:cstheme="minorHAnsi"/>
          <w:spacing w:val="40"/>
          <w:sz w:val="24"/>
          <w:szCs w:val="24"/>
          <w:lang w:val="id-ID"/>
        </w:rPr>
        <w:t xml:space="preserve"> </w:t>
      </w:r>
      <w:r w:rsidRPr="00712D3C">
        <w:rPr>
          <w:rFonts w:ascii="Helvetica" w:eastAsia="Cambria" w:hAnsi="Helvetica" w:cstheme="minorHAnsi"/>
          <w:sz w:val="24"/>
          <w:szCs w:val="24"/>
          <w:lang w:val="id-ID"/>
        </w:rPr>
        <w:t>t</w:t>
      </w:r>
      <w:r w:rsidRPr="00712D3C">
        <w:rPr>
          <w:rFonts w:ascii="Helvetica" w:eastAsia="Cambria" w:hAnsi="Helvetica" w:cstheme="minorHAnsi"/>
          <w:spacing w:val="1"/>
          <w:sz w:val="24"/>
          <w:szCs w:val="24"/>
          <w:lang w:val="id-ID"/>
        </w:rPr>
        <w:t>e</w:t>
      </w:r>
      <w:r w:rsidRPr="00712D3C">
        <w:rPr>
          <w:rFonts w:ascii="Helvetica" w:eastAsia="Cambria" w:hAnsi="Helvetica" w:cstheme="minorHAnsi"/>
          <w:spacing w:val="-1"/>
          <w:sz w:val="24"/>
          <w:szCs w:val="24"/>
          <w:lang w:val="id-ID"/>
        </w:rPr>
        <w:t>r</w:t>
      </w:r>
      <w:r w:rsidRPr="00712D3C">
        <w:rPr>
          <w:rFonts w:ascii="Helvetica" w:eastAsia="Cambria" w:hAnsi="Helvetica" w:cstheme="minorHAnsi"/>
          <w:spacing w:val="1"/>
          <w:sz w:val="24"/>
          <w:szCs w:val="24"/>
          <w:lang w:val="id-ID"/>
        </w:rPr>
        <w:t>j</w:t>
      </w:r>
      <w:r w:rsidRPr="00712D3C">
        <w:rPr>
          <w:rFonts w:ascii="Helvetica" w:eastAsia="Cambria" w:hAnsi="Helvetica" w:cstheme="minorHAnsi"/>
          <w:sz w:val="24"/>
          <w:szCs w:val="24"/>
          <w:lang w:val="id-ID"/>
        </w:rPr>
        <w:t>a</w:t>
      </w:r>
      <w:r w:rsidRPr="00712D3C">
        <w:rPr>
          <w:rFonts w:ascii="Helvetica" w:eastAsia="Cambria" w:hAnsi="Helvetica" w:cstheme="minorHAnsi"/>
          <w:spacing w:val="-1"/>
          <w:sz w:val="24"/>
          <w:szCs w:val="24"/>
          <w:lang w:val="id-ID"/>
        </w:rPr>
        <w:t>d</w:t>
      </w:r>
      <w:r w:rsidRPr="00712D3C">
        <w:rPr>
          <w:rFonts w:ascii="Helvetica" w:eastAsia="Cambria" w:hAnsi="Helvetica" w:cstheme="minorHAnsi"/>
          <w:sz w:val="24"/>
          <w:szCs w:val="24"/>
          <w:lang w:val="id-ID"/>
        </w:rPr>
        <w:t>i</w:t>
      </w:r>
      <w:r w:rsidRPr="00712D3C">
        <w:rPr>
          <w:rFonts w:ascii="Helvetica" w:eastAsia="Cambria" w:hAnsi="Helvetica" w:cstheme="minorHAnsi"/>
          <w:spacing w:val="41"/>
          <w:sz w:val="24"/>
          <w:szCs w:val="24"/>
          <w:lang w:val="id-ID"/>
        </w:rPr>
        <w:t xml:space="preserve"> </w:t>
      </w:r>
      <w:proofErr w:type="spellStart"/>
      <w:r w:rsidRPr="00712D3C">
        <w:rPr>
          <w:rFonts w:ascii="Helvetica" w:eastAsia="Cambria" w:hAnsi="Helvetica" w:cstheme="minorHAnsi"/>
          <w:i/>
          <w:sz w:val="24"/>
          <w:szCs w:val="24"/>
          <w:lang w:val="id-ID"/>
        </w:rPr>
        <w:t>f</w:t>
      </w:r>
      <w:r w:rsidRPr="00712D3C">
        <w:rPr>
          <w:rFonts w:ascii="Helvetica" w:eastAsia="Cambria" w:hAnsi="Helvetica" w:cstheme="minorHAnsi"/>
          <w:i/>
          <w:spacing w:val="-2"/>
          <w:sz w:val="24"/>
          <w:szCs w:val="24"/>
          <w:lang w:val="id-ID"/>
        </w:rPr>
        <w:t>or</w:t>
      </w:r>
      <w:r w:rsidRPr="00712D3C">
        <w:rPr>
          <w:rFonts w:ascii="Helvetica" w:eastAsia="Cambria" w:hAnsi="Helvetica" w:cstheme="minorHAnsi"/>
          <w:i/>
          <w:spacing w:val="-1"/>
          <w:sz w:val="24"/>
          <w:szCs w:val="24"/>
          <w:lang w:val="id-ID"/>
        </w:rPr>
        <w:t>c</w:t>
      </w:r>
      <w:r w:rsidRPr="00712D3C">
        <w:rPr>
          <w:rFonts w:ascii="Helvetica" w:eastAsia="Cambria" w:hAnsi="Helvetica" w:cstheme="minorHAnsi"/>
          <w:i/>
          <w:sz w:val="24"/>
          <w:szCs w:val="24"/>
          <w:lang w:val="id-ID"/>
        </w:rPr>
        <w:t>e</w:t>
      </w:r>
      <w:proofErr w:type="spellEnd"/>
      <w:r w:rsidRPr="00712D3C">
        <w:rPr>
          <w:rFonts w:ascii="Helvetica" w:eastAsia="Cambria" w:hAnsi="Helvetica" w:cstheme="minorHAnsi"/>
          <w:i/>
          <w:spacing w:val="41"/>
          <w:sz w:val="24"/>
          <w:szCs w:val="24"/>
          <w:lang w:val="id-ID"/>
        </w:rPr>
        <w:t xml:space="preserve"> </w:t>
      </w:r>
      <w:proofErr w:type="spellStart"/>
      <w:r w:rsidRPr="00712D3C">
        <w:rPr>
          <w:rFonts w:ascii="Helvetica" w:eastAsia="Cambria" w:hAnsi="Helvetica" w:cstheme="minorHAnsi"/>
          <w:i/>
          <w:sz w:val="24"/>
          <w:szCs w:val="24"/>
          <w:lang w:val="id-ID"/>
        </w:rPr>
        <w:t>m</w:t>
      </w:r>
      <w:r w:rsidRPr="00712D3C">
        <w:rPr>
          <w:rFonts w:ascii="Helvetica" w:eastAsia="Cambria" w:hAnsi="Helvetica" w:cstheme="minorHAnsi"/>
          <w:i/>
          <w:spacing w:val="1"/>
          <w:sz w:val="24"/>
          <w:szCs w:val="24"/>
          <w:lang w:val="id-ID"/>
        </w:rPr>
        <w:t>aj</w:t>
      </w:r>
      <w:r w:rsidRPr="00712D3C">
        <w:rPr>
          <w:rFonts w:ascii="Helvetica" w:eastAsia="Cambria" w:hAnsi="Helvetica" w:cstheme="minorHAnsi"/>
          <w:i/>
          <w:spacing w:val="-2"/>
          <w:sz w:val="24"/>
          <w:szCs w:val="24"/>
          <w:lang w:val="id-ID"/>
        </w:rPr>
        <w:t>e</w:t>
      </w:r>
      <w:r w:rsidRPr="00712D3C">
        <w:rPr>
          <w:rFonts w:ascii="Helvetica" w:eastAsia="Cambria" w:hAnsi="Helvetica" w:cstheme="minorHAnsi"/>
          <w:i/>
          <w:spacing w:val="1"/>
          <w:sz w:val="24"/>
          <w:szCs w:val="24"/>
          <w:lang w:val="id-ID"/>
        </w:rPr>
        <w:t>u</w:t>
      </w:r>
      <w:r w:rsidRPr="00712D3C">
        <w:rPr>
          <w:rFonts w:ascii="Helvetica" w:eastAsia="Cambria" w:hAnsi="Helvetica" w:cstheme="minorHAnsi"/>
          <w:i/>
          <w:sz w:val="24"/>
          <w:szCs w:val="24"/>
          <w:lang w:val="id-ID"/>
        </w:rPr>
        <w:t>re</w:t>
      </w:r>
      <w:proofErr w:type="spellEnd"/>
      <w:r w:rsidRPr="00712D3C">
        <w:rPr>
          <w:rFonts w:ascii="Helvetica" w:eastAsia="Cambria" w:hAnsi="Helvetica" w:cstheme="minorHAnsi"/>
          <w:sz w:val="24"/>
          <w:szCs w:val="24"/>
          <w:lang w:val="id-ID"/>
        </w:rPr>
        <w:t xml:space="preserve"> atau keadaan memaksa yang mengakibatkan tidak terlaksananya kewajiban atau terlambatnya pelaksanaan kewajiban berdasarkan Perjanjian ini, Para Pihak dengan ini sepakat bahwa pihak yang tidak melaksanakan kewajiban atau terlambat melaksanakan kewajiban tersebut dibebaskan dari tuntutan atas kerugian pihak lainnya yang disebabkan oleh tidak terlaksananya atau terlambatnya pelaksanaan kewajiban tersebut.</w:t>
      </w:r>
    </w:p>
    <w:p w14:paraId="13DE020A" w14:textId="77777777" w:rsidR="00D41CE3" w:rsidRPr="00712D3C" w:rsidRDefault="00D41CE3" w:rsidP="00955E5E">
      <w:pPr>
        <w:pStyle w:val="ListParagraph"/>
        <w:numPr>
          <w:ilvl w:val="0"/>
          <w:numId w:val="32"/>
        </w:numPr>
        <w:spacing w:before="80" w:after="80" w:line="240" w:lineRule="auto"/>
        <w:ind w:right="77" w:hanging="720"/>
        <w:contextualSpacing w:val="0"/>
        <w:jc w:val="both"/>
        <w:rPr>
          <w:rFonts w:ascii="Helvetica" w:eastAsia="Cambria" w:hAnsi="Helvetica" w:cstheme="minorHAnsi"/>
          <w:sz w:val="24"/>
          <w:szCs w:val="24"/>
          <w:lang w:val="id-ID"/>
        </w:rPr>
      </w:pPr>
      <w:r w:rsidRPr="00712D3C">
        <w:rPr>
          <w:rFonts w:ascii="Helvetica" w:eastAsia="Cambria" w:hAnsi="Helvetica" w:cstheme="minorHAnsi"/>
          <w:sz w:val="24"/>
          <w:szCs w:val="24"/>
          <w:lang w:val="id-ID"/>
        </w:rPr>
        <w:t xml:space="preserve">Keadaan </w:t>
      </w:r>
      <w:proofErr w:type="spellStart"/>
      <w:r w:rsidRPr="00712D3C">
        <w:rPr>
          <w:rFonts w:ascii="Helvetica" w:eastAsia="Cambria" w:hAnsi="Helvetica" w:cstheme="minorHAnsi"/>
          <w:i/>
          <w:sz w:val="24"/>
          <w:szCs w:val="24"/>
          <w:lang w:val="id-ID"/>
        </w:rPr>
        <w:t>force</w:t>
      </w:r>
      <w:proofErr w:type="spellEnd"/>
      <w:r w:rsidRPr="00712D3C">
        <w:rPr>
          <w:rFonts w:ascii="Helvetica" w:eastAsia="Cambria" w:hAnsi="Helvetica" w:cstheme="minorHAnsi"/>
          <w:i/>
          <w:sz w:val="24"/>
          <w:szCs w:val="24"/>
          <w:lang w:val="id-ID"/>
        </w:rPr>
        <w:t xml:space="preserve"> </w:t>
      </w:r>
      <w:proofErr w:type="spellStart"/>
      <w:r w:rsidRPr="00712D3C">
        <w:rPr>
          <w:rFonts w:ascii="Helvetica" w:eastAsia="Cambria" w:hAnsi="Helvetica" w:cstheme="minorHAnsi"/>
          <w:i/>
          <w:sz w:val="24"/>
          <w:szCs w:val="24"/>
          <w:lang w:val="id-ID"/>
        </w:rPr>
        <w:t>majeure</w:t>
      </w:r>
      <w:proofErr w:type="spellEnd"/>
      <w:r w:rsidRPr="00712D3C">
        <w:rPr>
          <w:rFonts w:ascii="Helvetica" w:eastAsia="Cambria" w:hAnsi="Helvetica" w:cstheme="minorHAnsi"/>
          <w:sz w:val="24"/>
          <w:szCs w:val="24"/>
          <w:lang w:val="id-ID"/>
        </w:rPr>
        <w:t xml:space="preserve"> sebagaimana dimaksud dalam ayat (1) Pasal ini yang dialami oleh salah satu pihak wajib diberitahukan kepada pihak lainnya dengan sarana komunikasi yang paling memungkinkan dalam jangka waktu selambat-lambatnya __ (________) hari kalender sejak terjadinya keadaan </w:t>
      </w:r>
      <w:proofErr w:type="spellStart"/>
      <w:r w:rsidRPr="00712D3C">
        <w:rPr>
          <w:rFonts w:ascii="Helvetica" w:eastAsia="Cambria" w:hAnsi="Helvetica" w:cstheme="minorHAnsi"/>
          <w:i/>
          <w:sz w:val="24"/>
          <w:szCs w:val="24"/>
          <w:lang w:val="id-ID"/>
        </w:rPr>
        <w:t>force</w:t>
      </w:r>
      <w:proofErr w:type="spellEnd"/>
      <w:r w:rsidRPr="00712D3C">
        <w:rPr>
          <w:rFonts w:ascii="Helvetica" w:eastAsia="Cambria" w:hAnsi="Helvetica" w:cstheme="minorHAnsi"/>
          <w:i/>
          <w:sz w:val="24"/>
          <w:szCs w:val="24"/>
          <w:lang w:val="id-ID"/>
        </w:rPr>
        <w:t xml:space="preserve"> </w:t>
      </w:r>
      <w:proofErr w:type="spellStart"/>
      <w:r w:rsidRPr="00712D3C">
        <w:rPr>
          <w:rFonts w:ascii="Helvetica" w:eastAsia="Cambria" w:hAnsi="Helvetica" w:cstheme="minorHAnsi"/>
          <w:i/>
          <w:sz w:val="24"/>
          <w:szCs w:val="24"/>
          <w:lang w:val="id-ID"/>
        </w:rPr>
        <w:t>majeure</w:t>
      </w:r>
      <w:proofErr w:type="spellEnd"/>
      <w:r w:rsidRPr="00712D3C">
        <w:rPr>
          <w:rFonts w:ascii="Helvetica" w:eastAsia="Cambria" w:hAnsi="Helvetica" w:cstheme="minorHAnsi"/>
          <w:sz w:val="24"/>
          <w:szCs w:val="24"/>
          <w:lang w:val="id-ID"/>
        </w:rPr>
        <w:t xml:space="preserve"> tersebut, dan dalam hal pihak yang mengalami </w:t>
      </w:r>
      <w:proofErr w:type="spellStart"/>
      <w:r w:rsidRPr="00712D3C">
        <w:rPr>
          <w:rFonts w:ascii="Helvetica" w:eastAsia="Cambria" w:hAnsi="Helvetica" w:cstheme="minorHAnsi"/>
          <w:i/>
          <w:sz w:val="24"/>
          <w:szCs w:val="24"/>
          <w:lang w:val="id-ID"/>
        </w:rPr>
        <w:t>force</w:t>
      </w:r>
      <w:proofErr w:type="spellEnd"/>
      <w:r w:rsidRPr="00712D3C">
        <w:rPr>
          <w:rFonts w:ascii="Helvetica" w:eastAsia="Cambria" w:hAnsi="Helvetica" w:cstheme="minorHAnsi"/>
          <w:i/>
          <w:sz w:val="24"/>
          <w:szCs w:val="24"/>
          <w:lang w:val="id-ID"/>
        </w:rPr>
        <w:t xml:space="preserve"> </w:t>
      </w:r>
      <w:proofErr w:type="spellStart"/>
      <w:r w:rsidRPr="00712D3C">
        <w:rPr>
          <w:rFonts w:ascii="Helvetica" w:eastAsia="Cambria" w:hAnsi="Helvetica" w:cstheme="minorHAnsi"/>
          <w:i/>
          <w:sz w:val="24"/>
          <w:szCs w:val="24"/>
          <w:lang w:val="id-ID"/>
        </w:rPr>
        <w:t>majeure</w:t>
      </w:r>
      <w:proofErr w:type="spellEnd"/>
      <w:r w:rsidRPr="00712D3C">
        <w:rPr>
          <w:rFonts w:ascii="Helvetica" w:eastAsia="Cambria" w:hAnsi="Helvetica" w:cstheme="minorHAnsi"/>
          <w:sz w:val="24"/>
          <w:szCs w:val="24"/>
          <w:lang w:val="id-ID"/>
        </w:rPr>
        <w:t xml:space="preserve"> tersebut tidak memberitahukannya dalam jangka waktu tersebut, keadaan </w:t>
      </w:r>
      <w:proofErr w:type="spellStart"/>
      <w:r w:rsidRPr="00712D3C">
        <w:rPr>
          <w:rFonts w:ascii="Helvetica" w:eastAsia="Cambria" w:hAnsi="Helvetica" w:cstheme="minorHAnsi"/>
          <w:i/>
          <w:sz w:val="24"/>
          <w:szCs w:val="24"/>
          <w:lang w:val="id-ID"/>
        </w:rPr>
        <w:t>force</w:t>
      </w:r>
      <w:proofErr w:type="spellEnd"/>
      <w:r w:rsidRPr="00712D3C">
        <w:rPr>
          <w:rFonts w:ascii="Helvetica" w:eastAsia="Cambria" w:hAnsi="Helvetica" w:cstheme="minorHAnsi"/>
          <w:i/>
          <w:sz w:val="24"/>
          <w:szCs w:val="24"/>
          <w:lang w:val="id-ID"/>
        </w:rPr>
        <w:t xml:space="preserve"> </w:t>
      </w:r>
      <w:proofErr w:type="spellStart"/>
      <w:r w:rsidRPr="00712D3C">
        <w:rPr>
          <w:rFonts w:ascii="Helvetica" w:eastAsia="Cambria" w:hAnsi="Helvetica" w:cstheme="minorHAnsi"/>
          <w:i/>
          <w:sz w:val="24"/>
          <w:szCs w:val="24"/>
          <w:lang w:val="id-ID"/>
        </w:rPr>
        <w:t>majeure</w:t>
      </w:r>
      <w:proofErr w:type="spellEnd"/>
      <w:r w:rsidRPr="00712D3C">
        <w:rPr>
          <w:rFonts w:ascii="Helvetica" w:eastAsia="Cambria" w:hAnsi="Helvetica" w:cstheme="minorHAnsi"/>
          <w:sz w:val="24"/>
          <w:szCs w:val="24"/>
          <w:lang w:val="id-ID"/>
        </w:rPr>
        <w:t xml:space="preserve"> tersebut dianggap tidak pernah terjadi.  </w:t>
      </w:r>
    </w:p>
    <w:p w14:paraId="4700FE31" w14:textId="77777777" w:rsidR="00D41CE3" w:rsidRPr="00712D3C" w:rsidRDefault="00D41CE3" w:rsidP="00955E5E">
      <w:pPr>
        <w:pStyle w:val="ListParagraph"/>
        <w:numPr>
          <w:ilvl w:val="0"/>
          <w:numId w:val="32"/>
        </w:numPr>
        <w:spacing w:before="80" w:after="80" w:line="240" w:lineRule="auto"/>
        <w:ind w:right="74" w:hanging="720"/>
        <w:contextualSpacing w:val="0"/>
        <w:jc w:val="both"/>
        <w:rPr>
          <w:rFonts w:ascii="Helvetica" w:eastAsia="Cambria" w:hAnsi="Helvetica" w:cstheme="minorHAnsi"/>
          <w:sz w:val="24"/>
          <w:szCs w:val="24"/>
          <w:lang w:val="id-ID"/>
        </w:rPr>
      </w:pPr>
      <w:proofErr w:type="spellStart"/>
      <w:r w:rsidRPr="00712D3C">
        <w:rPr>
          <w:rFonts w:ascii="Helvetica" w:eastAsia="Cambria" w:hAnsi="Helvetica" w:cstheme="minorHAnsi"/>
          <w:i/>
          <w:sz w:val="24"/>
          <w:szCs w:val="24"/>
          <w:lang w:val="id-ID"/>
        </w:rPr>
        <w:t>Force</w:t>
      </w:r>
      <w:proofErr w:type="spellEnd"/>
      <w:r w:rsidRPr="00712D3C">
        <w:rPr>
          <w:rFonts w:ascii="Helvetica" w:eastAsia="Cambria" w:hAnsi="Helvetica" w:cstheme="minorHAnsi"/>
          <w:i/>
          <w:sz w:val="24"/>
          <w:szCs w:val="24"/>
          <w:lang w:val="id-ID"/>
        </w:rPr>
        <w:t xml:space="preserve"> </w:t>
      </w:r>
      <w:proofErr w:type="spellStart"/>
      <w:r w:rsidRPr="00712D3C">
        <w:rPr>
          <w:rFonts w:ascii="Helvetica" w:eastAsia="Cambria" w:hAnsi="Helvetica" w:cstheme="minorHAnsi"/>
          <w:i/>
          <w:sz w:val="24"/>
          <w:szCs w:val="24"/>
          <w:lang w:val="id-ID"/>
        </w:rPr>
        <w:t>majeure</w:t>
      </w:r>
      <w:proofErr w:type="spellEnd"/>
      <w:r w:rsidRPr="00712D3C">
        <w:rPr>
          <w:rFonts w:ascii="Helvetica" w:eastAsia="Cambria" w:hAnsi="Helvetica" w:cstheme="minorHAnsi"/>
          <w:sz w:val="24"/>
          <w:szCs w:val="24"/>
          <w:lang w:val="id-ID"/>
        </w:rPr>
        <w:t xml:space="preserve"> atau keadaan memaksa sebagaimana dimaksud dalam ayat (1) Pasal ini meli</w:t>
      </w:r>
      <w:r w:rsidRPr="00712D3C">
        <w:rPr>
          <w:rFonts w:ascii="Helvetica" w:eastAsia="Cambria" w:hAnsi="Helvetica" w:cstheme="minorHAnsi"/>
          <w:spacing w:val="1"/>
          <w:sz w:val="24"/>
          <w:szCs w:val="24"/>
          <w:lang w:val="id-ID"/>
        </w:rPr>
        <w:t>p</w:t>
      </w:r>
      <w:r w:rsidRPr="00712D3C">
        <w:rPr>
          <w:rFonts w:ascii="Helvetica" w:eastAsia="Cambria" w:hAnsi="Helvetica" w:cstheme="minorHAnsi"/>
          <w:sz w:val="24"/>
          <w:szCs w:val="24"/>
          <w:lang w:val="id-ID"/>
        </w:rPr>
        <w:t xml:space="preserve">uti </w:t>
      </w:r>
      <w:proofErr w:type="spellStart"/>
      <w:r w:rsidR="00F82B1D" w:rsidRPr="00712D3C">
        <w:rPr>
          <w:rFonts w:ascii="Helvetica" w:eastAsia="Cambria" w:hAnsi="Helvetica" w:cstheme="minorHAnsi"/>
          <w:sz w:val="24"/>
          <w:szCs w:val="24"/>
        </w:rPr>
        <w:t>tetapi</w:t>
      </w:r>
      <w:proofErr w:type="spellEnd"/>
      <w:r w:rsidR="00F82B1D" w:rsidRPr="00712D3C">
        <w:rPr>
          <w:rFonts w:ascii="Helvetica" w:eastAsia="Cambria" w:hAnsi="Helvetica" w:cstheme="minorHAnsi"/>
          <w:spacing w:val="2"/>
          <w:sz w:val="24"/>
          <w:szCs w:val="24"/>
          <w:lang w:val="id-ID"/>
        </w:rPr>
        <w:t xml:space="preserve"> </w:t>
      </w:r>
      <w:r w:rsidRPr="00712D3C">
        <w:rPr>
          <w:rFonts w:ascii="Helvetica" w:eastAsia="Cambria" w:hAnsi="Helvetica" w:cstheme="minorHAnsi"/>
          <w:sz w:val="24"/>
          <w:szCs w:val="24"/>
          <w:lang w:val="id-ID"/>
        </w:rPr>
        <w:t>t</w:t>
      </w:r>
      <w:r w:rsidRPr="00712D3C">
        <w:rPr>
          <w:rFonts w:ascii="Helvetica" w:eastAsia="Cambria" w:hAnsi="Helvetica" w:cstheme="minorHAnsi"/>
          <w:spacing w:val="1"/>
          <w:sz w:val="24"/>
          <w:szCs w:val="24"/>
          <w:lang w:val="id-ID"/>
        </w:rPr>
        <w:t>i</w:t>
      </w:r>
      <w:r w:rsidRPr="00712D3C">
        <w:rPr>
          <w:rFonts w:ascii="Helvetica" w:eastAsia="Cambria" w:hAnsi="Helvetica" w:cstheme="minorHAnsi"/>
          <w:spacing w:val="-1"/>
          <w:sz w:val="24"/>
          <w:szCs w:val="24"/>
          <w:lang w:val="id-ID"/>
        </w:rPr>
        <w:t>d</w:t>
      </w:r>
      <w:r w:rsidRPr="00712D3C">
        <w:rPr>
          <w:rFonts w:ascii="Helvetica" w:eastAsia="Cambria" w:hAnsi="Helvetica" w:cstheme="minorHAnsi"/>
          <w:sz w:val="24"/>
          <w:szCs w:val="24"/>
          <w:lang w:val="id-ID"/>
        </w:rPr>
        <w:t>ak</w:t>
      </w:r>
      <w:r w:rsidRPr="00712D3C">
        <w:rPr>
          <w:rFonts w:ascii="Helvetica" w:eastAsia="Cambria" w:hAnsi="Helvetica" w:cstheme="minorHAnsi"/>
          <w:spacing w:val="1"/>
          <w:sz w:val="24"/>
          <w:szCs w:val="24"/>
          <w:lang w:val="id-ID"/>
        </w:rPr>
        <w:t xml:space="preserve"> </w:t>
      </w:r>
      <w:r w:rsidRPr="00712D3C">
        <w:rPr>
          <w:rFonts w:ascii="Helvetica" w:eastAsia="Cambria" w:hAnsi="Helvetica" w:cstheme="minorHAnsi"/>
          <w:sz w:val="24"/>
          <w:szCs w:val="24"/>
          <w:lang w:val="id-ID"/>
        </w:rPr>
        <w:t>t</w:t>
      </w:r>
      <w:r w:rsidRPr="00712D3C">
        <w:rPr>
          <w:rFonts w:ascii="Helvetica" w:eastAsia="Cambria" w:hAnsi="Helvetica" w:cstheme="minorHAnsi"/>
          <w:spacing w:val="1"/>
          <w:sz w:val="24"/>
          <w:szCs w:val="24"/>
          <w:lang w:val="id-ID"/>
        </w:rPr>
        <w:t>e</w:t>
      </w:r>
      <w:r w:rsidRPr="00712D3C">
        <w:rPr>
          <w:rFonts w:ascii="Helvetica" w:eastAsia="Cambria" w:hAnsi="Helvetica" w:cstheme="minorHAnsi"/>
          <w:spacing w:val="-1"/>
          <w:sz w:val="24"/>
          <w:szCs w:val="24"/>
          <w:lang w:val="id-ID"/>
        </w:rPr>
        <w:t>r</w:t>
      </w:r>
      <w:r w:rsidRPr="00712D3C">
        <w:rPr>
          <w:rFonts w:ascii="Helvetica" w:eastAsia="Cambria" w:hAnsi="Helvetica" w:cstheme="minorHAnsi"/>
          <w:sz w:val="24"/>
          <w:szCs w:val="24"/>
          <w:lang w:val="id-ID"/>
        </w:rPr>
        <w:t>ba</w:t>
      </w:r>
      <w:r w:rsidRPr="00712D3C">
        <w:rPr>
          <w:rFonts w:ascii="Helvetica" w:eastAsia="Cambria" w:hAnsi="Helvetica" w:cstheme="minorHAnsi"/>
          <w:spacing w:val="1"/>
          <w:sz w:val="24"/>
          <w:szCs w:val="24"/>
          <w:lang w:val="id-ID"/>
        </w:rPr>
        <w:t>t</w:t>
      </w:r>
      <w:r w:rsidRPr="00712D3C">
        <w:rPr>
          <w:rFonts w:ascii="Helvetica" w:eastAsia="Cambria" w:hAnsi="Helvetica" w:cstheme="minorHAnsi"/>
          <w:sz w:val="24"/>
          <w:szCs w:val="24"/>
          <w:lang w:val="id-ID"/>
        </w:rPr>
        <w:t xml:space="preserve">as </w:t>
      </w:r>
      <w:r w:rsidRPr="00712D3C">
        <w:rPr>
          <w:rFonts w:ascii="Helvetica" w:eastAsia="Cambria" w:hAnsi="Helvetica" w:cstheme="minorHAnsi"/>
          <w:spacing w:val="-1"/>
          <w:sz w:val="24"/>
          <w:szCs w:val="24"/>
          <w:lang w:val="id-ID"/>
        </w:rPr>
        <w:t>p</w:t>
      </w:r>
      <w:r w:rsidRPr="00712D3C">
        <w:rPr>
          <w:rFonts w:ascii="Helvetica" w:eastAsia="Cambria" w:hAnsi="Helvetica" w:cstheme="minorHAnsi"/>
          <w:sz w:val="24"/>
          <w:szCs w:val="24"/>
          <w:lang w:val="id-ID"/>
        </w:rPr>
        <w:t>a</w:t>
      </w:r>
      <w:r w:rsidRPr="00712D3C">
        <w:rPr>
          <w:rFonts w:ascii="Helvetica" w:eastAsia="Cambria" w:hAnsi="Helvetica" w:cstheme="minorHAnsi"/>
          <w:spacing w:val="-1"/>
          <w:sz w:val="24"/>
          <w:szCs w:val="24"/>
          <w:lang w:val="id-ID"/>
        </w:rPr>
        <w:t>d</w:t>
      </w:r>
      <w:r w:rsidRPr="00712D3C">
        <w:rPr>
          <w:rFonts w:ascii="Helvetica" w:eastAsia="Cambria" w:hAnsi="Helvetica" w:cstheme="minorHAnsi"/>
          <w:sz w:val="24"/>
          <w:szCs w:val="24"/>
          <w:lang w:val="id-ID"/>
        </w:rPr>
        <w:t>a:</w:t>
      </w:r>
    </w:p>
    <w:p w14:paraId="0C247F5C" w14:textId="77777777" w:rsidR="00D41CE3" w:rsidRPr="00712D3C" w:rsidRDefault="00D41CE3" w:rsidP="00D41CE3">
      <w:pPr>
        <w:pStyle w:val="ListParagraph"/>
        <w:numPr>
          <w:ilvl w:val="0"/>
          <w:numId w:val="33"/>
        </w:numPr>
        <w:spacing w:before="120" w:after="120" w:line="240" w:lineRule="auto"/>
        <w:ind w:right="74" w:hanging="720"/>
        <w:contextualSpacing w:val="0"/>
        <w:jc w:val="both"/>
        <w:rPr>
          <w:rFonts w:ascii="Helvetica" w:eastAsia="Cambria" w:hAnsi="Helvetica" w:cstheme="minorHAnsi"/>
          <w:sz w:val="24"/>
          <w:szCs w:val="24"/>
          <w:lang w:val="id-ID"/>
        </w:rPr>
      </w:pPr>
      <w:r w:rsidRPr="00712D3C">
        <w:rPr>
          <w:rFonts w:ascii="Helvetica" w:eastAsia="Cambria" w:hAnsi="Helvetica" w:cstheme="minorHAnsi"/>
          <w:sz w:val="24"/>
          <w:szCs w:val="24"/>
          <w:lang w:val="id-ID"/>
        </w:rPr>
        <w:t>Be</w:t>
      </w:r>
      <w:r w:rsidRPr="00712D3C">
        <w:rPr>
          <w:rFonts w:ascii="Helvetica" w:eastAsia="Cambria" w:hAnsi="Helvetica" w:cstheme="minorHAnsi"/>
          <w:spacing w:val="1"/>
          <w:sz w:val="24"/>
          <w:szCs w:val="24"/>
          <w:lang w:val="id-ID"/>
        </w:rPr>
        <w:t>n</w:t>
      </w:r>
      <w:r w:rsidRPr="00712D3C">
        <w:rPr>
          <w:rFonts w:ascii="Helvetica" w:eastAsia="Cambria" w:hAnsi="Helvetica" w:cstheme="minorHAnsi"/>
          <w:sz w:val="24"/>
          <w:szCs w:val="24"/>
          <w:lang w:val="id-ID"/>
        </w:rPr>
        <w:t>cana alam</w:t>
      </w:r>
      <w:r w:rsidRPr="00712D3C">
        <w:rPr>
          <w:rFonts w:ascii="Helvetica" w:eastAsia="Cambria" w:hAnsi="Helvetica" w:cstheme="minorHAnsi"/>
          <w:spacing w:val="2"/>
          <w:sz w:val="24"/>
          <w:szCs w:val="24"/>
          <w:lang w:val="id-ID"/>
        </w:rPr>
        <w:t xml:space="preserve"> seperti </w:t>
      </w:r>
      <w:r w:rsidRPr="00712D3C">
        <w:rPr>
          <w:rFonts w:ascii="Helvetica" w:eastAsia="Cambria" w:hAnsi="Helvetica" w:cstheme="minorHAnsi"/>
          <w:spacing w:val="-1"/>
          <w:sz w:val="24"/>
          <w:szCs w:val="24"/>
          <w:lang w:val="id-ID"/>
        </w:rPr>
        <w:t>g</w:t>
      </w:r>
      <w:r w:rsidRPr="00712D3C">
        <w:rPr>
          <w:rFonts w:ascii="Helvetica" w:eastAsia="Cambria" w:hAnsi="Helvetica" w:cstheme="minorHAnsi"/>
          <w:sz w:val="24"/>
          <w:szCs w:val="24"/>
          <w:lang w:val="id-ID"/>
        </w:rPr>
        <w:t>e</w:t>
      </w:r>
      <w:r w:rsidRPr="00712D3C">
        <w:rPr>
          <w:rFonts w:ascii="Helvetica" w:eastAsia="Cambria" w:hAnsi="Helvetica" w:cstheme="minorHAnsi"/>
          <w:spacing w:val="-2"/>
          <w:sz w:val="24"/>
          <w:szCs w:val="24"/>
          <w:lang w:val="id-ID"/>
        </w:rPr>
        <w:t>m</w:t>
      </w:r>
      <w:r w:rsidRPr="00712D3C">
        <w:rPr>
          <w:rFonts w:ascii="Helvetica" w:eastAsia="Cambria" w:hAnsi="Helvetica" w:cstheme="minorHAnsi"/>
          <w:spacing w:val="1"/>
          <w:sz w:val="24"/>
          <w:szCs w:val="24"/>
          <w:lang w:val="id-ID"/>
        </w:rPr>
        <w:t>p</w:t>
      </w:r>
      <w:r w:rsidRPr="00712D3C">
        <w:rPr>
          <w:rFonts w:ascii="Helvetica" w:eastAsia="Cambria" w:hAnsi="Helvetica" w:cstheme="minorHAnsi"/>
          <w:sz w:val="24"/>
          <w:szCs w:val="24"/>
          <w:lang w:val="id-ID"/>
        </w:rPr>
        <w:t>a</w:t>
      </w:r>
      <w:r w:rsidRPr="00712D3C">
        <w:rPr>
          <w:rFonts w:ascii="Helvetica" w:eastAsia="Cambria" w:hAnsi="Helvetica" w:cstheme="minorHAnsi"/>
          <w:spacing w:val="2"/>
          <w:sz w:val="24"/>
          <w:szCs w:val="24"/>
          <w:lang w:val="id-ID"/>
        </w:rPr>
        <w:t xml:space="preserve"> </w:t>
      </w:r>
      <w:r w:rsidRPr="00712D3C">
        <w:rPr>
          <w:rFonts w:ascii="Helvetica" w:eastAsia="Cambria" w:hAnsi="Helvetica" w:cstheme="minorHAnsi"/>
          <w:sz w:val="24"/>
          <w:szCs w:val="24"/>
          <w:lang w:val="id-ID"/>
        </w:rPr>
        <w:t>bu</w:t>
      </w:r>
      <w:r w:rsidRPr="00712D3C">
        <w:rPr>
          <w:rFonts w:ascii="Helvetica" w:eastAsia="Cambria" w:hAnsi="Helvetica" w:cstheme="minorHAnsi"/>
          <w:spacing w:val="-1"/>
          <w:sz w:val="24"/>
          <w:szCs w:val="24"/>
          <w:lang w:val="id-ID"/>
        </w:rPr>
        <w:t>m</w:t>
      </w:r>
      <w:r w:rsidRPr="00712D3C">
        <w:rPr>
          <w:rFonts w:ascii="Helvetica" w:eastAsia="Cambria" w:hAnsi="Helvetica" w:cstheme="minorHAnsi"/>
          <w:sz w:val="24"/>
          <w:szCs w:val="24"/>
          <w:lang w:val="id-ID"/>
        </w:rPr>
        <w:t>i,</w:t>
      </w:r>
      <w:r w:rsidRPr="00712D3C">
        <w:rPr>
          <w:rFonts w:ascii="Helvetica" w:eastAsia="Cambria" w:hAnsi="Helvetica" w:cstheme="minorHAnsi"/>
          <w:spacing w:val="1"/>
          <w:sz w:val="24"/>
          <w:szCs w:val="24"/>
          <w:lang w:val="id-ID"/>
        </w:rPr>
        <w:t xml:space="preserve"> gunung meletus, badai, angin topan, </w:t>
      </w:r>
      <w:r w:rsidRPr="00712D3C">
        <w:rPr>
          <w:rFonts w:ascii="Helvetica" w:eastAsia="Cambria" w:hAnsi="Helvetica" w:cstheme="minorHAnsi"/>
          <w:sz w:val="24"/>
          <w:szCs w:val="24"/>
          <w:lang w:val="id-ID"/>
        </w:rPr>
        <w:t>tsun</w:t>
      </w:r>
      <w:r w:rsidRPr="00712D3C">
        <w:rPr>
          <w:rFonts w:ascii="Helvetica" w:eastAsia="Cambria" w:hAnsi="Helvetica" w:cstheme="minorHAnsi"/>
          <w:spacing w:val="1"/>
          <w:sz w:val="24"/>
          <w:szCs w:val="24"/>
          <w:lang w:val="id-ID"/>
        </w:rPr>
        <w:t>a</w:t>
      </w:r>
      <w:r w:rsidRPr="00712D3C">
        <w:rPr>
          <w:rFonts w:ascii="Helvetica" w:eastAsia="Cambria" w:hAnsi="Helvetica" w:cstheme="minorHAnsi"/>
          <w:sz w:val="24"/>
          <w:szCs w:val="24"/>
          <w:lang w:val="id-ID"/>
        </w:rPr>
        <w:t>mi,</w:t>
      </w:r>
      <w:r w:rsidRPr="00712D3C">
        <w:rPr>
          <w:rFonts w:ascii="Helvetica" w:eastAsia="Cambria" w:hAnsi="Helvetica" w:cstheme="minorHAnsi"/>
          <w:spacing w:val="1"/>
          <w:sz w:val="24"/>
          <w:szCs w:val="24"/>
          <w:lang w:val="id-ID"/>
        </w:rPr>
        <w:t xml:space="preserve"> </w:t>
      </w:r>
      <w:r w:rsidRPr="00712D3C">
        <w:rPr>
          <w:rFonts w:ascii="Helvetica" w:eastAsia="Cambria" w:hAnsi="Helvetica" w:cstheme="minorHAnsi"/>
          <w:sz w:val="24"/>
          <w:szCs w:val="24"/>
          <w:lang w:val="id-ID"/>
        </w:rPr>
        <w:t>ba</w:t>
      </w:r>
      <w:r w:rsidRPr="00712D3C">
        <w:rPr>
          <w:rFonts w:ascii="Helvetica" w:eastAsia="Cambria" w:hAnsi="Helvetica" w:cstheme="minorHAnsi"/>
          <w:spacing w:val="-2"/>
          <w:sz w:val="24"/>
          <w:szCs w:val="24"/>
          <w:lang w:val="id-ID"/>
        </w:rPr>
        <w:t>n</w:t>
      </w:r>
      <w:r w:rsidRPr="00712D3C">
        <w:rPr>
          <w:rFonts w:ascii="Helvetica" w:eastAsia="Cambria" w:hAnsi="Helvetica" w:cstheme="minorHAnsi"/>
          <w:spacing w:val="1"/>
          <w:sz w:val="24"/>
          <w:szCs w:val="24"/>
          <w:lang w:val="id-ID"/>
        </w:rPr>
        <w:t>j</w:t>
      </w:r>
      <w:r w:rsidRPr="00712D3C">
        <w:rPr>
          <w:rFonts w:ascii="Helvetica" w:eastAsia="Cambria" w:hAnsi="Helvetica" w:cstheme="minorHAnsi"/>
          <w:spacing w:val="-2"/>
          <w:sz w:val="24"/>
          <w:szCs w:val="24"/>
          <w:lang w:val="id-ID"/>
        </w:rPr>
        <w:t>i</w:t>
      </w:r>
      <w:r w:rsidRPr="00712D3C">
        <w:rPr>
          <w:rFonts w:ascii="Helvetica" w:eastAsia="Cambria" w:hAnsi="Helvetica" w:cstheme="minorHAnsi"/>
          <w:sz w:val="24"/>
          <w:szCs w:val="24"/>
          <w:lang w:val="id-ID"/>
        </w:rPr>
        <w:t>r</w:t>
      </w:r>
      <w:r w:rsidRPr="00712D3C">
        <w:rPr>
          <w:rFonts w:ascii="Helvetica" w:eastAsia="Cambria" w:hAnsi="Helvetica" w:cstheme="minorHAnsi"/>
          <w:spacing w:val="1"/>
          <w:sz w:val="24"/>
          <w:szCs w:val="24"/>
          <w:lang w:val="id-ID"/>
        </w:rPr>
        <w:t xml:space="preserve"> </w:t>
      </w:r>
      <w:r w:rsidRPr="00712D3C">
        <w:rPr>
          <w:rFonts w:ascii="Helvetica" w:eastAsia="Cambria" w:hAnsi="Helvetica" w:cstheme="minorHAnsi"/>
          <w:sz w:val="24"/>
          <w:szCs w:val="24"/>
          <w:lang w:val="id-ID"/>
        </w:rPr>
        <w:t>bes</w:t>
      </w:r>
      <w:r w:rsidRPr="00712D3C">
        <w:rPr>
          <w:rFonts w:ascii="Helvetica" w:eastAsia="Cambria" w:hAnsi="Helvetica" w:cstheme="minorHAnsi"/>
          <w:spacing w:val="1"/>
          <w:sz w:val="24"/>
          <w:szCs w:val="24"/>
          <w:lang w:val="id-ID"/>
        </w:rPr>
        <w:t>a</w:t>
      </w:r>
      <w:r w:rsidRPr="00712D3C">
        <w:rPr>
          <w:rFonts w:ascii="Helvetica" w:eastAsia="Cambria" w:hAnsi="Helvetica" w:cstheme="minorHAnsi"/>
          <w:spacing w:val="-1"/>
          <w:sz w:val="24"/>
          <w:szCs w:val="24"/>
          <w:lang w:val="id-ID"/>
        </w:rPr>
        <w:t>r</w:t>
      </w:r>
      <w:r w:rsidRPr="00712D3C">
        <w:rPr>
          <w:rFonts w:ascii="Helvetica" w:eastAsia="Cambria" w:hAnsi="Helvetica" w:cstheme="minorHAnsi"/>
          <w:sz w:val="24"/>
          <w:szCs w:val="24"/>
          <w:lang w:val="id-ID"/>
        </w:rPr>
        <w:t>,</w:t>
      </w:r>
      <w:r w:rsidRPr="00712D3C">
        <w:rPr>
          <w:rFonts w:ascii="Helvetica" w:eastAsia="Cambria" w:hAnsi="Helvetica" w:cstheme="minorHAnsi"/>
          <w:spacing w:val="3"/>
          <w:sz w:val="24"/>
          <w:szCs w:val="24"/>
          <w:lang w:val="id-ID"/>
        </w:rPr>
        <w:t xml:space="preserve"> </w:t>
      </w:r>
      <w:r w:rsidRPr="00712D3C">
        <w:rPr>
          <w:rFonts w:ascii="Helvetica" w:eastAsia="Cambria" w:hAnsi="Helvetica" w:cstheme="minorHAnsi"/>
          <w:sz w:val="24"/>
          <w:szCs w:val="24"/>
          <w:lang w:val="id-ID"/>
        </w:rPr>
        <w:t>t</w:t>
      </w:r>
      <w:r w:rsidRPr="00712D3C">
        <w:rPr>
          <w:rFonts w:ascii="Helvetica" w:eastAsia="Cambria" w:hAnsi="Helvetica" w:cstheme="minorHAnsi"/>
          <w:spacing w:val="-2"/>
          <w:sz w:val="24"/>
          <w:szCs w:val="24"/>
          <w:lang w:val="id-ID"/>
        </w:rPr>
        <w:t>a</w:t>
      </w:r>
      <w:r w:rsidRPr="00712D3C">
        <w:rPr>
          <w:rFonts w:ascii="Helvetica" w:eastAsia="Cambria" w:hAnsi="Helvetica" w:cstheme="minorHAnsi"/>
          <w:sz w:val="24"/>
          <w:szCs w:val="24"/>
          <w:lang w:val="id-ID"/>
        </w:rPr>
        <w:t>n</w:t>
      </w:r>
      <w:r w:rsidRPr="00712D3C">
        <w:rPr>
          <w:rFonts w:ascii="Helvetica" w:eastAsia="Cambria" w:hAnsi="Helvetica" w:cstheme="minorHAnsi"/>
          <w:spacing w:val="1"/>
          <w:sz w:val="24"/>
          <w:szCs w:val="24"/>
          <w:lang w:val="id-ID"/>
        </w:rPr>
        <w:t>a</w:t>
      </w:r>
      <w:r w:rsidRPr="00712D3C">
        <w:rPr>
          <w:rFonts w:ascii="Helvetica" w:eastAsia="Cambria" w:hAnsi="Helvetica" w:cstheme="minorHAnsi"/>
          <w:sz w:val="24"/>
          <w:szCs w:val="24"/>
          <w:lang w:val="id-ID"/>
        </w:rPr>
        <w:t>h lon</w:t>
      </w:r>
      <w:r w:rsidRPr="00712D3C">
        <w:rPr>
          <w:rFonts w:ascii="Helvetica" w:eastAsia="Cambria" w:hAnsi="Helvetica" w:cstheme="minorHAnsi"/>
          <w:spacing w:val="-1"/>
          <w:sz w:val="24"/>
          <w:szCs w:val="24"/>
          <w:lang w:val="id-ID"/>
        </w:rPr>
        <w:t>g</w:t>
      </w:r>
      <w:r w:rsidRPr="00712D3C">
        <w:rPr>
          <w:rFonts w:ascii="Helvetica" w:eastAsia="Cambria" w:hAnsi="Helvetica" w:cstheme="minorHAnsi"/>
          <w:sz w:val="24"/>
          <w:szCs w:val="24"/>
          <w:lang w:val="id-ID"/>
        </w:rPr>
        <w:t>so</w:t>
      </w:r>
      <w:r w:rsidRPr="00712D3C">
        <w:rPr>
          <w:rFonts w:ascii="Helvetica" w:eastAsia="Cambria" w:hAnsi="Helvetica" w:cstheme="minorHAnsi"/>
          <w:spacing w:val="-1"/>
          <w:sz w:val="24"/>
          <w:szCs w:val="24"/>
          <w:lang w:val="id-ID"/>
        </w:rPr>
        <w:t>r</w:t>
      </w:r>
      <w:r w:rsidR="00F82B1D" w:rsidRPr="00712D3C">
        <w:rPr>
          <w:rFonts w:ascii="Helvetica" w:eastAsia="Cambria" w:hAnsi="Helvetica" w:cstheme="minorHAnsi"/>
          <w:spacing w:val="-1"/>
          <w:sz w:val="24"/>
          <w:szCs w:val="24"/>
        </w:rPr>
        <w:t>,</w:t>
      </w:r>
      <w:r w:rsidRPr="00712D3C">
        <w:rPr>
          <w:rFonts w:ascii="Helvetica" w:eastAsia="Cambria" w:hAnsi="Helvetica" w:cstheme="minorHAnsi"/>
          <w:sz w:val="24"/>
          <w:szCs w:val="24"/>
          <w:lang w:val="id-ID"/>
        </w:rPr>
        <w:t xml:space="preserve"> dan  </w:t>
      </w:r>
      <w:r w:rsidRPr="00712D3C">
        <w:rPr>
          <w:rFonts w:ascii="Helvetica" w:eastAsia="Cambria" w:hAnsi="Helvetica" w:cstheme="minorHAnsi"/>
          <w:spacing w:val="-1"/>
          <w:sz w:val="24"/>
          <w:szCs w:val="24"/>
          <w:lang w:val="id-ID"/>
        </w:rPr>
        <w:t>k</w:t>
      </w:r>
      <w:r w:rsidRPr="00712D3C">
        <w:rPr>
          <w:rFonts w:ascii="Helvetica" w:eastAsia="Cambria" w:hAnsi="Helvetica" w:cstheme="minorHAnsi"/>
          <w:sz w:val="24"/>
          <w:szCs w:val="24"/>
          <w:lang w:val="id-ID"/>
        </w:rPr>
        <w:t>e</w:t>
      </w:r>
      <w:r w:rsidRPr="00712D3C">
        <w:rPr>
          <w:rFonts w:ascii="Helvetica" w:eastAsia="Cambria" w:hAnsi="Helvetica" w:cstheme="minorHAnsi"/>
          <w:spacing w:val="1"/>
          <w:sz w:val="24"/>
          <w:szCs w:val="24"/>
          <w:lang w:val="id-ID"/>
        </w:rPr>
        <w:t>b</w:t>
      </w:r>
      <w:r w:rsidRPr="00712D3C">
        <w:rPr>
          <w:rFonts w:ascii="Helvetica" w:eastAsia="Cambria" w:hAnsi="Helvetica" w:cstheme="minorHAnsi"/>
          <w:sz w:val="24"/>
          <w:szCs w:val="24"/>
          <w:lang w:val="id-ID"/>
        </w:rPr>
        <w:t>aka</w:t>
      </w:r>
      <w:r w:rsidRPr="00712D3C">
        <w:rPr>
          <w:rFonts w:ascii="Helvetica" w:eastAsia="Cambria" w:hAnsi="Helvetica" w:cstheme="minorHAnsi"/>
          <w:spacing w:val="-1"/>
          <w:sz w:val="24"/>
          <w:szCs w:val="24"/>
          <w:lang w:val="id-ID"/>
        </w:rPr>
        <w:t>r</w:t>
      </w:r>
      <w:r w:rsidRPr="00712D3C">
        <w:rPr>
          <w:rFonts w:ascii="Helvetica" w:eastAsia="Cambria" w:hAnsi="Helvetica" w:cstheme="minorHAnsi"/>
          <w:sz w:val="24"/>
          <w:szCs w:val="24"/>
          <w:lang w:val="id-ID"/>
        </w:rPr>
        <w:t>a</w:t>
      </w:r>
      <w:r w:rsidRPr="00712D3C">
        <w:rPr>
          <w:rFonts w:ascii="Helvetica" w:eastAsia="Cambria" w:hAnsi="Helvetica" w:cstheme="minorHAnsi"/>
          <w:spacing w:val="1"/>
          <w:sz w:val="24"/>
          <w:szCs w:val="24"/>
          <w:lang w:val="id-ID"/>
        </w:rPr>
        <w:t>n</w:t>
      </w:r>
      <w:r w:rsidRPr="00712D3C">
        <w:rPr>
          <w:rFonts w:ascii="Helvetica" w:eastAsia="Cambria" w:hAnsi="Helvetica" w:cstheme="minorHAnsi"/>
          <w:sz w:val="24"/>
          <w:szCs w:val="24"/>
          <w:lang w:val="id-ID"/>
        </w:rPr>
        <w:t xml:space="preserve">. </w:t>
      </w:r>
    </w:p>
    <w:p w14:paraId="6F36B2ED" w14:textId="77777777" w:rsidR="00D41CE3" w:rsidRPr="00712D3C" w:rsidRDefault="00D41CE3" w:rsidP="00D41CE3">
      <w:pPr>
        <w:pStyle w:val="ListParagraph"/>
        <w:numPr>
          <w:ilvl w:val="0"/>
          <w:numId w:val="33"/>
        </w:numPr>
        <w:spacing w:before="120" w:after="120" w:line="240" w:lineRule="auto"/>
        <w:ind w:right="74" w:hanging="720"/>
        <w:contextualSpacing w:val="0"/>
        <w:jc w:val="both"/>
        <w:rPr>
          <w:rFonts w:ascii="Helvetica" w:eastAsia="Cambria" w:hAnsi="Helvetica" w:cstheme="minorHAnsi"/>
          <w:sz w:val="24"/>
          <w:szCs w:val="24"/>
          <w:lang w:val="id-ID"/>
        </w:rPr>
      </w:pPr>
      <w:r w:rsidRPr="00712D3C">
        <w:rPr>
          <w:rFonts w:ascii="Helvetica" w:eastAsia="Cambria" w:hAnsi="Helvetica" w:cstheme="minorHAnsi"/>
          <w:sz w:val="24"/>
          <w:szCs w:val="24"/>
          <w:lang w:val="id-ID"/>
        </w:rPr>
        <w:t>Keadaan yang bersifat masif seperti perang, huru-hara, pemberontakan</w:t>
      </w:r>
      <w:r w:rsidR="00F82B1D" w:rsidRPr="00712D3C">
        <w:rPr>
          <w:rFonts w:ascii="Helvetica" w:eastAsia="Cambria" w:hAnsi="Helvetica" w:cstheme="minorHAnsi"/>
          <w:sz w:val="24"/>
          <w:szCs w:val="24"/>
        </w:rPr>
        <w:t>,</w:t>
      </w:r>
      <w:r w:rsidRPr="00712D3C">
        <w:rPr>
          <w:rFonts w:ascii="Helvetica" w:eastAsia="Cambria" w:hAnsi="Helvetica" w:cstheme="minorHAnsi"/>
          <w:sz w:val="24"/>
          <w:szCs w:val="24"/>
          <w:lang w:val="id-ID"/>
        </w:rPr>
        <w:t xml:space="preserve"> dan wabah penyakit.  </w:t>
      </w:r>
    </w:p>
    <w:p w14:paraId="207B2B61" w14:textId="77777777" w:rsidR="00D41CE3" w:rsidRPr="00712D3C" w:rsidRDefault="00D41CE3" w:rsidP="00D41CE3">
      <w:pPr>
        <w:pStyle w:val="ListParagraph"/>
        <w:numPr>
          <w:ilvl w:val="0"/>
          <w:numId w:val="33"/>
        </w:numPr>
        <w:spacing w:before="120" w:after="120" w:line="240" w:lineRule="auto"/>
        <w:ind w:right="74" w:hanging="720"/>
        <w:contextualSpacing w:val="0"/>
        <w:jc w:val="both"/>
        <w:rPr>
          <w:rFonts w:ascii="Helvetica" w:eastAsia="Cambria" w:hAnsi="Helvetica" w:cstheme="minorHAnsi"/>
          <w:sz w:val="24"/>
          <w:szCs w:val="24"/>
          <w:lang w:val="id-ID"/>
        </w:rPr>
      </w:pPr>
      <w:r w:rsidRPr="00712D3C">
        <w:rPr>
          <w:rFonts w:ascii="Helvetica" w:eastAsia="Cambria" w:hAnsi="Helvetica" w:cstheme="minorHAnsi"/>
          <w:sz w:val="24"/>
          <w:szCs w:val="24"/>
          <w:lang w:val="id-ID"/>
        </w:rPr>
        <w:t xml:space="preserve">Peraturan yang dikeluarkan oleh </w:t>
      </w:r>
      <w:r w:rsidRPr="00712D3C">
        <w:rPr>
          <w:rFonts w:ascii="Helvetica" w:eastAsia="Cambria" w:hAnsi="Helvetica" w:cstheme="minorHAnsi"/>
          <w:spacing w:val="1"/>
          <w:sz w:val="24"/>
          <w:szCs w:val="24"/>
          <w:lang w:val="id-ID"/>
        </w:rPr>
        <w:t>p</w:t>
      </w:r>
      <w:r w:rsidRPr="00712D3C">
        <w:rPr>
          <w:rFonts w:ascii="Helvetica" w:eastAsia="Cambria" w:hAnsi="Helvetica" w:cstheme="minorHAnsi"/>
          <w:sz w:val="24"/>
          <w:szCs w:val="24"/>
          <w:lang w:val="id-ID"/>
        </w:rPr>
        <w:t>emerin</w:t>
      </w:r>
      <w:r w:rsidRPr="00712D3C">
        <w:rPr>
          <w:rFonts w:ascii="Helvetica" w:eastAsia="Cambria" w:hAnsi="Helvetica" w:cstheme="minorHAnsi"/>
          <w:spacing w:val="1"/>
          <w:sz w:val="24"/>
          <w:szCs w:val="24"/>
          <w:lang w:val="id-ID"/>
        </w:rPr>
        <w:t>t</w:t>
      </w:r>
      <w:r w:rsidRPr="00712D3C">
        <w:rPr>
          <w:rFonts w:ascii="Helvetica" w:eastAsia="Cambria" w:hAnsi="Helvetica" w:cstheme="minorHAnsi"/>
          <w:sz w:val="24"/>
          <w:szCs w:val="24"/>
          <w:lang w:val="id-ID"/>
        </w:rPr>
        <w:t>ah yang secara langsung berdampak besar pada pelaksanaan Perjanjian</w:t>
      </w:r>
      <w:r w:rsidRPr="00712D3C">
        <w:rPr>
          <w:rFonts w:ascii="Helvetica" w:eastAsia="Cambria" w:hAnsi="Helvetica" w:cstheme="minorHAnsi"/>
          <w:spacing w:val="8"/>
          <w:sz w:val="24"/>
          <w:szCs w:val="24"/>
          <w:lang w:val="id-ID"/>
        </w:rPr>
        <w:t>.</w:t>
      </w:r>
    </w:p>
    <w:p w14:paraId="303BF6B1" w14:textId="77777777" w:rsidR="00D41CE3" w:rsidRPr="00712D3C" w:rsidRDefault="00D41CE3" w:rsidP="00D41CE3">
      <w:pPr>
        <w:pStyle w:val="ListParagraph"/>
        <w:numPr>
          <w:ilvl w:val="0"/>
          <w:numId w:val="33"/>
        </w:numPr>
        <w:spacing w:before="120" w:after="120" w:line="240" w:lineRule="auto"/>
        <w:ind w:right="74" w:hanging="720"/>
        <w:contextualSpacing w:val="0"/>
        <w:jc w:val="both"/>
        <w:rPr>
          <w:rFonts w:ascii="Helvetica" w:eastAsia="Cambria" w:hAnsi="Helvetica" w:cstheme="minorHAnsi"/>
          <w:sz w:val="24"/>
          <w:szCs w:val="24"/>
          <w:lang w:val="id-ID"/>
        </w:rPr>
      </w:pPr>
      <w:r w:rsidRPr="00712D3C">
        <w:rPr>
          <w:rFonts w:ascii="Helvetica" w:eastAsia="Cambria" w:hAnsi="Helvetica" w:cstheme="minorHAnsi"/>
          <w:spacing w:val="-1"/>
          <w:sz w:val="24"/>
          <w:szCs w:val="24"/>
          <w:lang w:val="id-ID"/>
        </w:rPr>
        <w:t>K</w:t>
      </w:r>
      <w:r w:rsidRPr="00712D3C">
        <w:rPr>
          <w:rFonts w:ascii="Helvetica" w:eastAsia="Cambria" w:hAnsi="Helvetica" w:cstheme="minorHAnsi"/>
          <w:sz w:val="24"/>
          <w:szCs w:val="24"/>
          <w:lang w:val="id-ID"/>
        </w:rPr>
        <w:t>e</w:t>
      </w:r>
      <w:r w:rsidRPr="00712D3C">
        <w:rPr>
          <w:rFonts w:ascii="Helvetica" w:eastAsia="Cambria" w:hAnsi="Helvetica" w:cstheme="minorHAnsi"/>
          <w:spacing w:val="1"/>
          <w:sz w:val="24"/>
          <w:szCs w:val="24"/>
          <w:lang w:val="id-ID"/>
        </w:rPr>
        <w:t>a</w:t>
      </w:r>
      <w:r w:rsidRPr="00712D3C">
        <w:rPr>
          <w:rFonts w:ascii="Helvetica" w:eastAsia="Cambria" w:hAnsi="Helvetica" w:cstheme="minorHAnsi"/>
          <w:spacing w:val="-1"/>
          <w:sz w:val="24"/>
          <w:szCs w:val="24"/>
          <w:lang w:val="id-ID"/>
        </w:rPr>
        <w:t>d</w:t>
      </w:r>
      <w:r w:rsidRPr="00712D3C">
        <w:rPr>
          <w:rFonts w:ascii="Helvetica" w:eastAsia="Cambria" w:hAnsi="Helvetica" w:cstheme="minorHAnsi"/>
          <w:sz w:val="24"/>
          <w:szCs w:val="24"/>
          <w:lang w:val="id-ID"/>
        </w:rPr>
        <w:t>a</w:t>
      </w:r>
      <w:r w:rsidRPr="00712D3C">
        <w:rPr>
          <w:rFonts w:ascii="Helvetica" w:eastAsia="Cambria" w:hAnsi="Helvetica" w:cstheme="minorHAnsi"/>
          <w:spacing w:val="1"/>
          <w:sz w:val="24"/>
          <w:szCs w:val="24"/>
          <w:lang w:val="id-ID"/>
        </w:rPr>
        <w:t>a</w:t>
      </w:r>
      <w:r w:rsidRPr="00712D3C">
        <w:rPr>
          <w:rFonts w:ascii="Helvetica" w:eastAsia="Cambria" w:hAnsi="Helvetica" w:cstheme="minorHAnsi"/>
          <w:sz w:val="24"/>
          <w:szCs w:val="24"/>
          <w:lang w:val="id-ID"/>
        </w:rPr>
        <w:t>n lai</w:t>
      </w:r>
      <w:r w:rsidRPr="00712D3C">
        <w:rPr>
          <w:rFonts w:ascii="Helvetica" w:eastAsia="Cambria" w:hAnsi="Helvetica" w:cstheme="minorHAnsi"/>
          <w:spacing w:val="1"/>
          <w:sz w:val="24"/>
          <w:szCs w:val="24"/>
          <w:lang w:val="id-ID"/>
        </w:rPr>
        <w:t>n</w:t>
      </w:r>
      <w:r w:rsidRPr="00712D3C">
        <w:rPr>
          <w:rFonts w:ascii="Helvetica" w:eastAsia="Cambria" w:hAnsi="Helvetica" w:cstheme="minorHAnsi"/>
          <w:sz w:val="24"/>
          <w:szCs w:val="24"/>
          <w:lang w:val="id-ID"/>
        </w:rPr>
        <w:t xml:space="preserve">nya </w:t>
      </w:r>
      <w:r w:rsidRPr="00712D3C">
        <w:rPr>
          <w:rFonts w:ascii="Helvetica" w:eastAsia="Cambria" w:hAnsi="Helvetica" w:cstheme="minorHAnsi"/>
          <w:spacing w:val="-1"/>
          <w:sz w:val="24"/>
          <w:szCs w:val="24"/>
          <w:lang w:val="id-ID"/>
        </w:rPr>
        <w:t>y</w:t>
      </w:r>
      <w:r w:rsidRPr="00712D3C">
        <w:rPr>
          <w:rFonts w:ascii="Helvetica" w:eastAsia="Cambria" w:hAnsi="Helvetica" w:cstheme="minorHAnsi"/>
          <w:sz w:val="24"/>
          <w:szCs w:val="24"/>
          <w:lang w:val="id-ID"/>
        </w:rPr>
        <w:t>a</w:t>
      </w:r>
      <w:r w:rsidRPr="00712D3C">
        <w:rPr>
          <w:rFonts w:ascii="Helvetica" w:eastAsia="Cambria" w:hAnsi="Helvetica" w:cstheme="minorHAnsi"/>
          <w:spacing w:val="1"/>
          <w:sz w:val="24"/>
          <w:szCs w:val="24"/>
          <w:lang w:val="id-ID"/>
        </w:rPr>
        <w:t>n</w:t>
      </w:r>
      <w:r w:rsidRPr="00712D3C">
        <w:rPr>
          <w:rFonts w:ascii="Helvetica" w:eastAsia="Cambria" w:hAnsi="Helvetica" w:cstheme="minorHAnsi"/>
          <w:sz w:val="24"/>
          <w:szCs w:val="24"/>
          <w:lang w:val="id-ID"/>
        </w:rPr>
        <w:t>g</w:t>
      </w:r>
      <w:r w:rsidRPr="00712D3C">
        <w:rPr>
          <w:rFonts w:ascii="Helvetica" w:eastAsia="Cambria" w:hAnsi="Helvetica" w:cstheme="minorHAnsi"/>
          <w:spacing w:val="-1"/>
          <w:sz w:val="24"/>
          <w:szCs w:val="24"/>
          <w:lang w:val="id-ID"/>
        </w:rPr>
        <w:t xml:space="preserve"> d</w:t>
      </w:r>
      <w:r w:rsidRPr="00712D3C">
        <w:rPr>
          <w:rFonts w:ascii="Helvetica" w:eastAsia="Cambria" w:hAnsi="Helvetica" w:cstheme="minorHAnsi"/>
          <w:sz w:val="24"/>
          <w:szCs w:val="24"/>
          <w:lang w:val="id-ID"/>
        </w:rPr>
        <w:t>i</w:t>
      </w:r>
      <w:r w:rsidRPr="00712D3C">
        <w:rPr>
          <w:rFonts w:ascii="Helvetica" w:eastAsia="Cambria" w:hAnsi="Helvetica" w:cstheme="minorHAnsi"/>
          <w:spacing w:val="1"/>
          <w:sz w:val="24"/>
          <w:szCs w:val="24"/>
          <w:lang w:val="id-ID"/>
        </w:rPr>
        <w:t>t</w:t>
      </w:r>
      <w:r w:rsidRPr="00712D3C">
        <w:rPr>
          <w:rFonts w:ascii="Helvetica" w:eastAsia="Cambria" w:hAnsi="Helvetica" w:cstheme="minorHAnsi"/>
          <w:sz w:val="24"/>
          <w:szCs w:val="24"/>
          <w:lang w:val="id-ID"/>
        </w:rPr>
        <w:t>e</w:t>
      </w:r>
      <w:r w:rsidRPr="00712D3C">
        <w:rPr>
          <w:rFonts w:ascii="Helvetica" w:eastAsia="Cambria" w:hAnsi="Helvetica" w:cstheme="minorHAnsi"/>
          <w:spacing w:val="1"/>
          <w:sz w:val="24"/>
          <w:szCs w:val="24"/>
          <w:lang w:val="id-ID"/>
        </w:rPr>
        <w:t>t</w:t>
      </w:r>
      <w:r w:rsidRPr="00712D3C">
        <w:rPr>
          <w:rFonts w:ascii="Helvetica" w:eastAsia="Cambria" w:hAnsi="Helvetica" w:cstheme="minorHAnsi"/>
          <w:sz w:val="24"/>
          <w:szCs w:val="24"/>
          <w:lang w:val="id-ID"/>
        </w:rPr>
        <w:t>a</w:t>
      </w:r>
      <w:r w:rsidRPr="00712D3C">
        <w:rPr>
          <w:rFonts w:ascii="Helvetica" w:eastAsia="Cambria" w:hAnsi="Helvetica" w:cstheme="minorHAnsi"/>
          <w:spacing w:val="1"/>
          <w:sz w:val="24"/>
          <w:szCs w:val="24"/>
          <w:lang w:val="id-ID"/>
        </w:rPr>
        <w:t>p</w:t>
      </w:r>
      <w:r w:rsidRPr="00712D3C">
        <w:rPr>
          <w:rFonts w:ascii="Helvetica" w:eastAsia="Cambria" w:hAnsi="Helvetica" w:cstheme="minorHAnsi"/>
          <w:spacing w:val="-1"/>
          <w:sz w:val="24"/>
          <w:szCs w:val="24"/>
          <w:lang w:val="id-ID"/>
        </w:rPr>
        <w:t>k</w:t>
      </w:r>
      <w:r w:rsidRPr="00712D3C">
        <w:rPr>
          <w:rFonts w:ascii="Helvetica" w:eastAsia="Cambria" w:hAnsi="Helvetica" w:cstheme="minorHAnsi"/>
          <w:sz w:val="24"/>
          <w:szCs w:val="24"/>
          <w:lang w:val="id-ID"/>
        </w:rPr>
        <w:t>an</w:t>
      </w:r>
      <w:r w:rsidRPr="00712D3C">
        <w:rPr>
          <w:rFonts w:ascii="Helvetica" w:eastAsia="Cambria" w:hAnsi="Helvetica" w:cstheme="minorHAnsi"/>
          <w:spacing w:val="1"/>
          <w:sz w:val="24"/>
          <w:szCs w:val="24"/>
          <w:lang w:val="id-ID"/>
        </w:rPr>
        <w:t xml:space="preserve"> </w:t>
      </w:r>
      <w:r w:rsidRPr="00712D3C">
        <w:rPr>
          <w:rFonts w:ascii="Helvetica" w:eastAsia="Cambria" w:hAnsi="Helvetica" w:cstheme="minorHAnsi"/>
          <w:sz w:val="24"/>
          <w:szCs w:val="24"/>
          <w:lang w:val="id-ID"/>
        </w:rPr>
        <w:t>oleh otoritas berwenang se</w:t>
      </w:r>
      <w:r w:rsidRPr="00712D3C">
        <w:rPr>
          <w:rFonts w:ascii="Helvetica" w:eastAsia="Cambria" w:hAnsi="Helvetica" w:cstheme="minorHAnsi"/>
          <w:spacing w:val="1"/>
          <w:sz w:val="24"/>
          <w:szCs w:val="24"/>
          <w:lang w:val="id-ID"/>
        </w:rPr>
        <w:t>b</w:t>
      </w:r>
      <w:r w:rsidRPr="00712D3C">
        <w:rPr>
          <w:rFonts w:ascii="Helvetica" w:eastAsia="Cambria" w:hAnsi="Helvetica" w:cstheme="minorHAnsi"/>
          <w:sz w:val="24"/>
          <w:szCs w:val="24"/>
          <w:lang w:val="id-ID"/>
        </w:rPr>
        <w:t xml:space="preserve">agai </w:t>
      </w:r>
      <w:proofErr w:type="spellStart"/>
      <w:r w:rsidRPr="00712D3C">
        <w:rPr>
          <w:rFonts w:ascii="Helvetica" w:eastAsia="Cambria" w:hAnsi="Helvetica" w:cstheme="minorHAnsi"/>
          <w:i/>
          <w:spacing w:val="5"/>
          <w:sz w:val="24"/>
          <w:szCs w:val="24"/>
          <w:lang w:val="id-ID"/>
        </w:rPr>
        <w:t>force</w:t>
      </w:r>
      <w:proofErr w:type="spellEnd"/>
      <w:r w:rsidRPr="00712D3C">
        <w:rPr>
          <w:rFonts w:ascii="Helvetica" w:eastAsia="Cambria" w:hAnsi="Helvetica" w:cstheme="minorHAnsi"/>
          <w:i/>
          <w:spacing w:val="5"/>
          <w:sz w:val="24"/>
          <w:szCs w:val="24"/>
          <w:lang w:val="id-ID"/>
        </w:rPr>
        <w:t xml:space="preserve"> </w:t>
      </w:r>
      <w:proofErr w:type="spellStart"/>
      <w:r w:rsidRPr="00712D3C">
        <w:rPr>
          <w:rFonts w:ascii="Helvetica" w:eastAsia="Cambria" w:hAnsi="Helvetica" w:cstheme="minorHAnsi"/>
          <w:i/>
          <w:spacing w:val="5"/>
          <w:sz w:val="24"/>
          <w:szCs w:val="24"/>
          <w:lang w:val="id-ID"/>
        </w:rPr>
        <w:t>majeure</w:t>
      </w:r>
      <w:proofErr w:type="spellEnd"/>
      <w:r w:rsidRPr="00712D3C">
        <w:rPr>
          <w:rFonts w:ascii="Helvetica" w:eastAsia="Cambria" w:hAnsi="Helvetica" w:cstheme="minorHAnsi"/>
          <w:sz w:val="24"/>
          <w:szCs w:val="24"/>
          <w:lang w:val="id-ID"/>
        </w:rPr>
        <w:t>.</w:t>
      </w:r>
    </w:p>
    <w:p w14:paraId="07739E99" w14:textId="77777777" w:rsidR="00D41CE3" w:rsidRPr="00712D3C" w:rsidRDefault="00D41CE3" w:rsidP="00955E5E">
      <w:pPr>
        <w:spacing w:before="240" w:after="0" w:line="240" w:lineRule="auto"/>
        <w:jc w:val="center"/>
        <w:rPr>
          <w:rFonts w:ascii="Helvetica" w:hAnsi="Helvetica" w:cstheme="minorHAnsi"/>
          <w:iCs/>
          <w:sz w:val="24"/>
          <w:szCs w:val="24"/>
          <w:lang w:val="id-ID"/>
        </w:rPr>
      </w:pPr>
      <w:r w:rsidRPr="00712D3C">
        <w:rPr>
          <w:rFonts w:ascii="Helvetica" w:hAnsi="Helvetica" w:cstheme="minorHAnsi"/>
          <w:b/>
          <w:bCs/>
          <w:iCs/>
          <w:sz w:val="24"/>
          <w:szCs w:val="24"/>
          <w:lang w:val="id-ID"/>
        </w:rPr>
        <w:t>Pasal 1</w:t>
      </w:r>
      <w:r w:rsidR="00E60DEE" w:rsidRPr="00712D3C">
        <w:rPr>
          <w:rFonts w:ascii="Helvetica" w:hAnsi="Helvetica" w:cstheme="minorHAnsi"/>
          <w:b/>
          <w:bCs/>
          <w:iCs/>
          <w:sz w:val="24"/>
          <w:szCs w:val="24"/>
          <w:lang w:val="id-ID"/>
        </w:rPr>
        <w:t>4</w:t>
      </w:r>
    </w:p>
    <w:p w14:paraId="79981331" w14:textId="77777777" w:rsidR="00D41CE3" w:rsidRPr="00712D3C" w:rsidRDefault="00D41CE3" w:rsidP="00D41CE3">
      <w:pPr>
        <w:jc w:val="center"/>
        <w:rPr>
          <w:rFonts w:ascii="Helvetica" w:hAnsi="Helvetica" w:cstheme="minorHAnsi"/>
          <w:iCs/>
          <w:sz w:val="24"/>
          <w:szCs w:val="24"/>
          <w:lang w:val="id-ID"/>
        </w:rPr>
      </w:pPr>
      <w:r w:rsidRPr="00712D3C">
        <w:rPr>
          <w:rFonts w:ascii="Helvetica" w:hAnsi="Helvetica" w:cstheme="minorHAnsi"/>
          <w:b/>
          <w:bCs/>
          <w:iCs/>
          <w:sz w:val="24"/>
          <w:szCs w:val="24"/>
          <w:lang w:val="id-ID"/>
        </w:rPr>
        <w:t>Adendum</w:t>
      </w:r>
    </w:p>
    <w:p w14:paraId="5A25472B" w14:textId="77777777" w:rsidR="00D41CE3" w:rsidRPr="00712D3C" w:rsidRDefault="00D41CE3" w:rsidP="00D41CE3">
      <w:pPr>
        <w:spacing w:before="120" w:after="120"/>
        <w:ind w:left="187" w:right="101"/>
        <w:jc w:val="both"/>
        <w:rPr>
          <w:rFonts w:ascii="Helvetica" w:hAnsi="Helvetica" w:cstheme="minorHAnsi"/>
          <w:iCs/>
          <w:sz w:val="24"/>
          <w:szCs w:val="24"/>
          <w:lang w:val="id-ID"/>
        </w:rPr>
      </w:pPr>
      <w:r w:rsidRPr="00712D3C">
        <w:rPr>
          <w:rFonts w:ascii="Helvetica" w:hAnsi="Helvetica" w:cstheme="minorHAnsi"/>
          <w:iCs/>
          <w:sz w:val="24"/>
          <w:szCs w:val="24"/>
          <w:lang w:val="id-ID"/>
        </w:rPr>
        <w:t>Segala perubahan ketentuan dan/atau penambahan ketentuan yang belum diatur dan/atau belum cukup diatur dalam Perjanjian ini akan disepakati lebih lanjut oleh Para Pihak dan hasilnya akan dituangkan ke dalam suatu adendum yang ditandatangani oleh Para Pihak yang  merupakan satu kesatuan dan menjadi bagian yang tidak terpisahkan dari Perjanjian ini.</w:t>
      </w:r>
    </w:p>
    <w:p w14:paraId="63282CF0" w14:textId="77777777" w:rsidR="00D41CE3" w:rsidRPr="00712D3C" w:rsidRDefault="00D41CE3" w:rsidP="00955E5E">
      <w:pPr>
        <w:spacing w:before="240" w:after="0" w:line="240" w:lineRule="auto"/>
        <w:jc w:val="center"/>
        <w:rPr>
          <w:rFonts w:ascii="Helvetica" w:eastAsia="Cambria" w:hAnsi="Helvetica" w:cstheme="minorHAnsi"/>
          <w:sz w:val="24"/>
          <w:szCs w:val="24"/>
          <w:lang w:val="id-ID"/>
        </w:rPr>
      </w:pPr>
      <w:r w:rsidRPr="00712D3C">
        <w:rPr>
          <w:rFonts w:ascii="Helvetica" w:eastAsia="Cambria" w:hAnsi="Helvetica" w:cstheme="minorHAnsi"/>
          <w:b/>
          <w:spacing w:val="-1"/>
          <w:sz w:val="24"/>
          <w:szCs w:val="24"/>
          <w:lang w:val="id-ID"/>
        </w:rPr>
        <w:lastRenderedPageBreak/>
        <w:t>P</w:t>
      </w:r>
      <w:r w:rsidRPr="00712D3C">
        <w:rPr>
          <w:rFonts w:ascii="Helvetica" w:eastAsia="Cambria" w:hAnsi="Helvetica" w:cstheme="minorHAnsi"/>
          <w:b/>
          <w:spacing w:val="1"/>
          <w:sz w:val="24"/>
          <w:szCs w:val="24"/>
          <w:lang w:val="id-ID"/>
        </w:rPr>
        <w:t>a</w:t>
      </w:r>
      <w:r w:rsidRPr="00712D3C">
        <w:rPr>
          <w:rFonts w:ascii="Helvetica" w:eastAsia="Cambria" w:hAnsi="Helvetica" w:cstheme="minorHAnsi"/>
          <w:b/>
          <w:sz w:val="24"/>
          <w:szCs w:val="24"/>
          <w:lang w:val="id-ID"/>
        </w:rPr>
        <w:t>s</w:t>
      </w:r>
      <w:r w:rsidRPr="00712D3C">
        <w:rPr>
          <w:rFonts w:ascii="Helvetica" w:eastAsia="Cambria" w:hAnsi="Helvetica" w:cstheme="minorHAnsi"/>
          <w:b/>
          <w:spacing w:val="1"/>
          <w:sz w:val="24"/>
          <w:szCs w:val="24"/>
          <w:lang w:val="id-ID"/>
        </w:rPr>
        <w:t>a</w:t>
      </w:r>
      <w:r w:rsidRPr="00712D3C">
        <w:rPr>
          <w:rFonts w:ascii="Helvetica" w:eastAsia="Cambria" w:hAnsi="Helvetica" w:cstheme="minorHAnsi"/>
          <w:b/>
          <w:sz w:val="24"/>
          <w:szCs w:val="24"/>
          <w:lang w:val="id-ID"/>
        </w:rPr>
        <w:t>l</w:t>
      </w:r>
      <w:r w:rsidRPr="00712D3C">
        <w:rPr>
          <w:rFonts w:ascii="Helvetica" w:eastAsia="Cambria" w:hAnsi="Helvetica" w:cstheme="minorHAnsi"/>
          <w:b/>
          <w:spacing w:val="1"/>
          <w:sz w:val="24"/>
          <w:szCs w:val="24"/>
          <w:lang w:val="id-ID"/>
        </w:rPr>
        <w:t xml:space="preserve"> </w:t>
      </w:r>
      <w:r w:rsidRPr="00712D3C">
        <w:rPr>
          <w:rFonts w:ascii="Helvetica" w:eastAsia="Cambria" w:hAnsi="Helvetica" w:cstheme="minorHAnsi"/>
          <w:b/>
          <w:spacing w:val="-1"/>
          <w:sz w:val="24"/>
          <w:szCs w:val="24"/>
          <w:lang w:val="id-ID"/>
        </w:rPr>
        <w:t>1</w:t>
      </w:r>
      <w:r w:rsidR="00E60DEE" w:rsidRPr="00712D3C">
        <w:rPr>
          <w:rFonts w:ascii="Helvetica" w:eastAsia="Cambria" w:hAnsi="Helvetica" w:cstheme="minorHAnsi"/>
          <w:b/>
          <w:sz w:val="24"/>
          <w:szCs w:val="24"/>
          <w:lang w:val="id-ID"/>
        </w:rPr>
        <w:t>5</w:t>
      </w:r>
    </w:p>
    <w:p w14:paraId="1750D7BE" w14:textId="77777777" w:rsidR="00D41CE3" w:rsidRPr="00712D3C" w:rsidRDefault="00D41CE3" w:rsidP="00D41CE3">
      <w:pPr>
        <w:spacing w:line="280" w:lineRule="exact"/>
        <w:jc w:val="center"/>
        <w:rPr>
          <w:rFonts w:ascii="Helvetica" w:eastAsia="Cambria" w:hAnsi="Helvetica" w:cstheme="minorHAnsi"/>
          <w:sz w:val="24"/>
          <w:szCs w:val="24"/>
          <w:lang w:val="id-ID"/>
        </w:rPr>
      </w:pPr>
      <w:r w:rsidRPr="00712D3C">
        <w:rPr>
          <w:rFonts w:ascii="Helvetica" w:eastAsia="Cambria" w:hAnsi="Helvetica" w:cstheme="minorHAnsi"/>
          <w:b/>
          <w:spacing w:val="-1"/>
          <w:sz w:val="24"/>
          <w:szCs w:val="24"/>
          <w:lang w:val="id-ID"/>
        </w:rPr>
        <w:t>P</w:t>
      </w:r>
      <w:r w:rsidRPr="00712D3C">
        <w:rPr>
          <w:rFonts w:ascii="Helvetica" w:eastAsia="Cambria" w:hAnsi="Helvetica" w:cstheme="minorHAnsi"/>
          <w:b/>
          <w:sz w:val="24"/>
          <w:szCs w:val="24"/>
          <w:lang w:val="id-ID"/>
        </w:rPr>
        <w:t>e</w:t>
      </w:r>
      <w:r w:rsidRPr="00712D3C">
        <w:rPr>
          <w:rFonts w:ascii="Helvetica" w:eastAsia="Cambria" w:hAnsi="Helvetica" w:cstheme="minorHAnsi"/>
          <w:b/>
          <w:spacing w:val="-1"/>
          <w:sz w:val="24"/>
          <w:szCs w:val="24"/>
          <w:lang w:val="id-ID"/>
        </w:rPr>
        <w:t>n</w:t>
      </w:r>
      <w:r w:rsidRPr="00712D3C">
        <w:rPr>
          <w:rFonts w:ascii="Helvetica" w:eastAsia="Cambria" w:hAnsi="Helvetica" w:cstheme="minorHAnsi"/>
          <w:b/>
          <w:sz w:val="24"/>
          <w:szCs w:val="24"/>
          <w:lang w:val="id-ID"/>
        </w:rPr>
        <w:t>yeles</w:t>
      </w:r>
      <w:r w:rsidRPr="00712D3C">
        <w:rPr>
          <w:rFonts w:ascii="Helvetica" w:eastAsia="Cambria" w:hAnsi="Helvetica" w:cstheme="minorHAnsi"/>
          <w:b/>
          <w:spacing w:val="1"/>
          <w:sz w:val="24"/>
          <w:szCs w:val="24"/>
          <w:lang w:val="id-ID"/>
        </w:rPr>
        <w:t>a</w:t>
      </w:r>
      <w:r w:rsidRPr="00712D3C">
        <w:rPr>
          <w:rFonts w:ascii="Helvetica" w:eastAsia="Cambria" w:hAnsi="Helvetica" w:cstheme="minorHAnsi"/>
          <w:b/>
          <w:spacing w:val="-1"/>
          <w:sz w:val="24"/>
          <w:szCs w:val="24"/>
          <w:lang w:val="id-ID"/>
        </w:rPr>
        <w:t>i</w:t>
      </w:r>
      <w:r w:rsidRPr="00712D3C">
        <w:rPr>
          <w:rFonts w:ascii="Helvetica" w:eastAsia="Cambria" w:hAnsi="Helvetica" w:cstheme="minorHAnsi"/>
          <w:b/>
          <w:spacing w:val="1"/>
          <w:sz w:val="24"/>
          <w:szCs w:val="24"/>
          <w:lang w:val="id-ID"/>
        </w:rPr>
        <w:t>a</w:t>
      </w:r>
      <w:r w:rsidRPr="00712D3C">
        <w:rPr>
          <w:rFonts w:ascii="Helvetica" w:eastAsia="Cambria" w:hAnsi="Helvetica" w:cstheme="minorHAnsi"/>
          <w:b/>
          <w:sz w:val="24"/>
          <w:szCs w:val="24"/>
          <w:lang w:val="id-ID"/>
        </w:rPr>
        <w:t>n</w:t>
      </w:r>
      <w:r w:rsidRPr="00712D3C">
        <w:rPr>
          <w:rFonts w:ascii="Helvetica" w:eastAsia="Cambria" w:hAnsi="Helvetica" w:cstheme="minorHAnsi"/>
          <w:b/>
          <w:spacing w:val="-1"/>
          <w:sz w:val="24"/>
          <w:szCs w:val="24"/>
          <w:lang w:val="id-ID"/>
        </w:rPr>
        <w:t xml:space="preserve"> P</w:t>
      </w:r>
      <w:r w:rsidRPr="00712D3C">
        <w:rPr>
          <w:rFonts w:ascii="Helvetica" w:eastAsia="Cambria" w:hAnsi="Helvetica" w:cstheme="minorHAnsi"/>
          <w:b/>
          <w:sz w:val="24"/>
          <w:szCs w:val="24"/>
          <w:lang w:val="id-ID"/>
        </w:rPr>
        <w:t>ersel</w:t>
      </w:r>
      <w:r w:rsidRPr="00712D3C">
        <w:rPr>
          <w:rFonts w:ascii="Helvetica" w:eastAsia="Cambria" w:hAnsi="Helvetica" w:cstheme="minorHAnsi"/>
          <w:b/>
          <w:spacing w:val="-1"/>
          <w:sz w:val="24"/>
          <w:szCs w:val="24"/>
          <w:lang w:val="id-ID"/>
        </w:rPr>
        <w:t>i</w:t>
      </w:r>
      <w:r w:rsidRPr="00712D3C">
        <w:rPr>
          <w:rFonts w:ascii="Helvetica" w:eastAsia="Cambria" w:hAnsi="Helvetica" w:cstheme="minorHAnsi"/>
          <w:b/>
          <w:spacing w:val="2"/>
          <w:sz w:val="24"/>
          <w:szCs w:val="24"/>
          <w:lang w:val="id-ID"/>
        </w:rPr>
        <w:t>s</w:t>
      </w:r>
      <w:r w:rsidRPr="00712D3C">
        <w:rPr>
          <w:rFonts w:ascii="Helvetica" w:eastAsia="Cambria" w:hAnsi="Helvetica" w:cstheme="minorHAnsi"/>
          <w:b/>
          <w:spacing w:val="-1"/>
          <w:sz w:val="24"/>
          <w:szCs w:val="24"/>
          <w:lang w:val="id-ID"/>
        </w:rPr>
        <w:t>i</w:t>
      </w:r>
      <w:r w:rsidRPr="00712D3C">
        <w:rPr>
          <w:rFonts w:ascii="Helvetica" w:eastAsia="Cambria" w:hAnsi="Helvetica" w:cstheme="minorHAnsi"/>
          <w:b/>
          <w:sz w:val="24"/>
          <w:szCs w:val="24"/>
          <w:lang w:val="id-ID"/>
        </w:rPr>
        <w:t>h</w:t>
      </w:r>
      <w:r w:rsidRPr="00712D3C">
        <w:rPr>
          <w:rFonts w:ascii="Helvetica" w:eastAsia="Cambria" w:hAnsi="Helvetica" w:cstheme="minorHAnsi"/>
          <w:b/>
          <w:spacing w:val="2"/>
          <w:sz w:val="24"/>
          <w:szCs w:val="24"/>
          <w:lang w:val="id-ID"/>
        </w:rPr>
        <w:t>a</w:t>
      </w:r>
      <w:r w:rsidRPr="00712D3C">
        <w:rPr>
          <w:rFonts w:ascii="Helvetica" w:eastAsia="Cambria" w:hAnsi="Helvetica" w:cstheme="minorHAnsi"/>
          <w:b/>
          <w:sz w:val="24"/>
          <w:szCs w:val="24"/>
          <w:lang w:val="id-ID"/>
        </w:rPr>
        <w:t>n</w:t>
      </w:r>
    </w:p>
    <w:p w14:paraId="137164B9" w14:textId="77777777" w:rsidR="00D41CE3" w:rsidRPr="00712D3C" w:rsidRDefault="00D41CE3" w:rsidP="00D41CE3">
      <w:pPr>
        <w:pStyle w:val="ListParagraph"/>
        <w:numPr>
          <w:ilvl w:val="0"/>
          <w:numId w:val="34"/>
        </w:numPr>
        <w:tabs>
          <w:tab w:val="left" w:pos="720"/>
        </w:tabs>
        <w:spacing w:before="120" w:after="120" w:line="240" w:lineRule="auto"/>
        <w:ind w:right="73" w:hanging="720"/>
        <w:contextualSpacing w:val="0"/>
        <w:jc w:val="both"/>
        <w:rPr>
          <w:rFonts w:ascii="Helvetica" w:eastAsia="Cambria" w:hAnsi="Helvetica" w:cstheme="minorHAnsi"/>
          <w:sz w:val="24"/>
          <w:szCs w:val="24"/>
          <w:lang w:val="id-ID"/>
        </w:rPr>
      </w:pPr>
      <w:r w:rsidRPr="00712D3C">
        <w:rPr>
          <w:rFonts w:ascii="Helvetica" w:eastAsia="Cambria" w:hAnsi="Helvetica" w:cstheme="minorHAnsi"/>
          <w:sz w:val="24"/>
          <w:szCs w:val="24"/>
          <w:lang w:val="id-ID"/>
        </w:rPr>
        <w:t xml:space="preserve">Dalam   </w:t>
      </w:r>
      <w:r w:rsidRPr="00712D3C">
        <w:rPr>
          <w:rFonts w:ascii="Helvetica" w:eastAsia="Cambria" w:hAnsi="Helvetica" w:cstheme="minorHAnsi"/>
          <w:spacing w:val="26"/>
          <w:sz w:val="24"/>
          <w:szCs w:val="24"/>
          <w:lang w:val="id-ID"/>
        </w:rPr>
        <w:t xml:space="preserve"> </w:t>
      </w:r>
      <w:r w:rsidRPr="00712D3C">
        <w:rPr>
          <w:rFonts w:ascii="Helvetica" w:eastAsia="Cambria" w:hAnsi="Helvetica" w:cstheme="minorHAnsi"/>
          <w:sz w:val="24"/>
          <w:szCs w:val="24"/>
          <w:lang w:val="id-ID"/>
        </w:rPr>
        <w:t xml:space="preserve">hal   </w:t>
      </w:r>
      <w:r w:rsidRPr="00712D3C">
        <w:rPr>
          <w:rFonts w:ascii="Helvetica" w:eastAsia="Cambria" w:hAnsi="Helvetica" w:cstheme="minorHAnsi"/>
          <w:spacing w:val="27"/>
          <w:sz w:val="24"/>
          <w:szCs w:val="24"/>
          <w:lang w:val="id-ID"/>
        </w:rPr>
        <w:t xml:space="preserve"> </w:t>
      </w:r>
      <w:r w:rsidRPr="00712D3C">
        <w:rPr>
          <w:rFonts w:ascii="Helvetica" w:eastAsia="Cambria" w:hAnsi="Helvetica" w:cstheme="minorHAnsi"/>
          <w:sz w:val="24"/>
          <w:szCs w:val="24"/>
          <w:lang w:val="id-ID"/>
        </w:rPr>
        <w:t>t</w:t>
      </w:r>
      <w:r w:rsidRPr="00712D3C">
        <w:rPr>
          <w:rFonts w:ascii="Helvetica" w:eastAsia="Cambria" w:hAnsi="Helvetica" w:cstheme="minorHAnsi"/>
          <w:spacing w:val="1"/>
          <w:sz w:val="24"/>
          <w:szCs w:val="24"/>
          <w:lang w:val="id-ID"/>
        </w:rPr>
        <w:t>e</w:t>
      </w:r>
      <w:r w:rsidRPr="00712D3C">
        <w:rPr>
          <w:rFonts w:ascii="Helvetica" w:eastAsia="Cambria" w:hAnsi="Helvetica" w:cstheme="minorHAnsi"/>
          <w:spacing w:val="-1"/>
          <w:sz w:val="24"/>
          <w:szCs w:val="24"/>
          <w:lang w:val="id-ID"/>
        </w:rPr>
        <w:t>r</w:t>
      </w:r>
      <w:r w:rsidRPr="00712D3C">
        <w:rPr>
          <w:rFonts w:ascii="Helvetica" w:eastAsia="Cambria" w:hAnsi="Helvetica" w:cstheme="minorHAnsi"/>
          <w:spacing w:val="1"/>
          <w:sz w:val="24"/>
          <w:szCs w:val="24"/>
          <w:lang w:val="id-ID"/>
        </w:rPr>
        <w:t>j</w:t>
      </w:r>
      <w:r w:rsidRPr="00712D3C">
        <w:rPr>
          <w:rFonts w:ascii="Helvetica" w:eastAsia="Cambria" w:hAnsi="Helvetica" w:cstheme="minorHAnsi"/>
          <w:sz w:val="24"/>
          <w:szCs w:val="24"/>
          <w:lang w:val="id-ID"/>
        </w:rPr>
        <w:t>a</w:t>
      </w:r>
      <w:r w:rsidRPr="00712D3C">
        <w:rPr>
          <w:rFonts w:ascii="Helvetica" w:eastAsia="Cambria" w:hAnsi="Helvetica" w:cstheme="minorHAnsi"/>
          <w:spacing w:val="-1"/>
          <w:sz w:val="24"/>
          <w:szCs w:val="24"/>
          <w:lang w:val="id-ID"/>
        </w:rPr>
        <w:t>d</w:t>
      </w:r>
      <w:r w:rsidRPr="00712D3C">
        <w:rPr>
          <w:rFonts w:ascii="Helvetica" w:eastAsia="Cambria" w:hAnsi="Helvetica" w:cstheme="minorHAnsi"/>
          <w:sz w:val="24"/>
          <w:szCs w:val="24"/>
          <w:lang w:val="id-ID"/>
        </w:rPr>
        <w:t xml:space="preserve">i   </w:t>
      </w:r>
      <w:r w:rsidRPr="00712D3C">
        <w:rPr>
          <w:rFonts w:ascii="Helvetica" w:eastAsia="Cambria" w:hAnsi="Helvetica" w:cstheme="minorHAnsi"/>
          <w:spacing w:val="29"/>
          <w:sz w:val="24"/>
          <w:szCs w:val="24"/>
          <w:lang w:val="id-ID"/>
        </w:rPr>
        <w:t xml:space="preserve"> </w:t>
      </w:r>
      <w:r w:rsidRPr="00712D3C">
        <w:rPr>
          <w:rFonts w:ascii="Helvetica" w:eastAsia="Cambria" w:hAnsi="Helvetica" w:cstheme="minorHAnsi"/>
          <w:spacing w:val="1"/>
          <w:sz w:val="24"/>
          <w:szCs w:val="24"/>
          <w:lang w:val="id-ID"/>
        </w:rPr>
        <w:t>p</w:t>
      </w:r>
      <w:r w:rsidRPr="00712D3C">
        <w:rPr>
          <w:rFonts w:ascii="Helvetica" w:eastAsia="Cambria" w:hAnsi="Helvetica" w:cstheme="minorHAnsi"/>
          <w:sz w:val="24"/>
          <w:szCs w:val="24"/>
          <w:lang w:val="id-ID"/>
        </w:rPr>
        <w:t>erselis</w:t>
      </w:r>
      <w:r w:rsidRPr="00712D3C">
        <w:rPr>
          <w:rFonts w:ascii="Helvetica" w:eastAsia="Cambria" w:hAnsi="Helvetica" w:cstheme="minorHAnsi"/>
          <w:spacing w:val="1"/>
          <w:sz w:val="24"/>
          <w:szCs w:val="24"/>
          <w:lang w:val="id-ID"/>
        </w:rPr>
        <w:t>i</w:t>
      </w:r>
      <w:r w:rsidRPr="00712D3C">
        <w:rPr>
          <w:rFonts w:ascii="Helvetica" w:eastAsia="Cambria" w:hAnsi="Helvetica" w:cstheme="minorHAnsi"/>
          <w:sz w:val="24"/>
          <w:szCs w:val="24"/>
          <w:lang w:val="id-ID"/>
        </w:rPr>
        <w:t xml:space="preserve">han   </w:t>
      </w:r>
      <w:r w:rsidRPr="00712D3C">
        <w:rPr>
          <w:rFonts w:ascii="Helvetica" w:eastAsia="Cambria" w:hAnsi="Helvetica" w:cstheme="minorHAnsi"/>
          <w:spacing w:val="27"/>
          <w:sz w:val="24"/>
          <w:szCs w:val="24"/>
          <w:lang w:val="id-ID"/>
        </w:rPr>
        <w:t xml:space="preserve"> </w:t>
      </w:r>
      <w:proofErr w:type="spellStart"/>
      <w:r w:rsidRPr="00712D3C">
        <w:rPr>
          <w:rFonts w:ascii="Helvetica" w:eastAsia="Cambria" w:hAnsi="Helvetica" w:cstheme="minorHAnsi"/>
          <w:spacing w:val="-1"/>
          <w:sz w:val="24"/>
          <w:szCs w:val="24"/>
          <w:lang w:val="id-ID"/>
        </w:rPr>
        <w:t>d</w:t>
      </w:r>
      <w:r w:rsidRPr="00712D3C">
        <w:rPr>
          <w:rFonts w:ascii="Helvetica" w:eastAsia="Cambria" w:hAnsi="Helvetica" w:cstheme="minorHAnsi"/>
          <w:sz w:val="24"/>
          <w:szCs w:val="24"/>
          <w:lang w:val="id-ID"/>
        </w:rPr>
        <w:t>i</w:t>
      </w:r>
      <w:r w:rsidRPr="00712D3C">
        <w:rPr>
          <w:rFonts w:ascii="Helvetica" w:eastAsia="Cambria" w:hAnsi="Helvetica" w:cstheme="minorHAnsi"/>
          <w:spacing w:val="1"/>
          <w:sz w:val="24"/>
          <w:szCs w:val="24"/>
          <w:lang w:val="id-ID"/>
        </w:rPr>
        <w:t>a</w:t>
      </w:r>
      <w:r w:rsidRPr="00712D3C">
        <w:rPr>
          <w:rFonts w:ascii="Helvetica" w:eastAsia="Cambria" w:hAnsi="Helvetica" w:cstheme="minorHAnsi"/>
          <w:sz w:val="24"/>
          <w:szCs w:val="24"/>
          <w:lang w:val="id-ID"/>
        </w:rPr>
        <w:t>n</w:t>
      </w:r>
      <w:r w:rsidRPr="00712D3C">
        <w:rPr>
          <w:rFonts w:ascii="Helvetica" w:eastAsia="Cambria" w:hAnsi="Helvetica" w:cstheme="minorHAnsi"/>
          <w:spacing w:val="1"/>
          <w:sz w:val="24"/>
          <w:szCs w:val="24"/>
          <w:lang w:val="id-ID"/>
        </w:rPr>
        <w:t>t</w:t>
      </w:r>
      <w:r w:rsidRPr="00712D3C">
        <w:rPr>
          <w:rFonts w:ascii="Helvetica" w:eastAsia="Cambria" w:hAnsi="Helvetica" w:cstheme="minorHAnsi"/>
          <w:sz w:val="24"/>
          <w:szCs w:val="24"/>
          <w:lang w:val="id-ID"/>
        </w:rPr>
        <w:t>ara</w:t>
      </w:r>
      <w:proofErr w:type="spellEnd"/>
      <w:r w:rsidRPr="00712D3C">
        <w:rPr>
          <w:rFonts w:ascii="Helvetica" w:eastAsia="Cambria" w:hAnsi="Helvetica" w:cstheme="minorHAnsi"/>
          <w:sz w:val="24"/>
          <w:szCs w:val="24"/>
          <w:lang w:val="id-ID"/>
        </w:rPr>
        <w:t xml:space="preserve">   </w:t>
      </w:r>
      <w:r w:rsidRPr="00712D3C">
        <w:rPr>
          <w:rFonts w:ascii="Helvetica" w:eastAsia="Cambria" w:hAnsi="Helvetica" w:cstheme="minorHAnsi"/>
          <w:spacing w:val="26"/>
          <w:sz w:val="24"/>
          <w:szCs w:val="24"/>
          <w:lang w:val="id-ID"/>
        </w:rPr>
        <w:t xml:space="preserve"> </w:t>
      </w:r>
      <w:r w:rsidRPr="00712D3C">
        <w:rPr>
          <w:rFonts w:ascii="Helvetica" w:eastAsia="Cambria" w:hAnsi="Helvetica" w:cstheme="minorHAnsi"/>
          <w:spacing w:val="1"/>
          <w:sz w:val="24"/>
          <w:szCs w:val="24"/>
          <w:lang w:val="id-ID"/>
        </w:rPr>
        <w:t>P</w:t>
      </w:r>
      <w:r w:rsidRPr="00712D3C">
        <w:rPr>
          <w:rFonts w:ascii="Helvetica" w:eastAsia="Cambria" w:hAnsi="Helvetica" w:cstheme="minorHAnsi"/>
          <w:sz w:val="24"/>
          <w:szCs w:val="24"/>
          <w:lang w:val="id-ID"/>
        </w:rPr>
        <w:t xml:space="preserve">ara   </w:t>
      </w:r>
      <w:r w:rsidRPr="00712D3C">
        <w:rPr>
          <w:rFonts w:ascii="Helvetica" w:eastAsia="Cambria" w:hAnsi="Helvetica" w:cstheme="minorHAnsi"/>
          <w:spacing w:val="26"/>
          <w:sz w:val="24"/>
          <w:szCs w:val="24"/>
          <w:lang w:val="id-ID"/>
        </w:rPr>
        <w:t xml:space="preserve"> </w:t>
      </w:r>
      <w:r w:rsidRPr="00712D3C">
        <w:rPr>
          <w:rFonts w:ascii="Helvetica" w:eastAsia="Cambria" w:hAnsi="Helvetica" w:cstheme="minorHAnsi"/>
          <w:sz w:val="24"/>
          <w:szCs w:val="24"/>
          <w:lang w:val="id-ID"/>
        </w:rPr>
        <w:t>P</w:t>
      </w:r>
      <w:r w:rsidRPr="00712D3C">
        <w:rPr>
          <w:rFonts w:ascii="Helvetica" w:eastAsia="Cambria" w:hAnsi="Helvetica" w:cstheme="minorHAnsi"/>
          <w:spacing w:val="1"/>
          <w:sz w:val="24"/>
          <w:szCs w:val="24"/>
          <w:lang w:val="id-ID"/>
        </w:rPr>
        <w:t>i</w:t>
      </w:r>
      <w:r w:rsidRPr="00712D3C">
        <w:rPr>
          <w:rFonts w:ascii="Helvetica" w:eastAsia="Cambria" w:hAnsi="Helvetica" w:cstheme="minorHAnsi"/>
          <w:sz w:val="24"/>
          <w:szCs w:val="24"/>
          <w:lang w:val="id-ID"/>
        </w:rPr>
        <w:t xml:space="preserve">hak   </w:t>
      </w:r>
      <w:r w:rsidRPr="00712D3C">
        <w:rPr>
          <w:rFonts w:ascii="Helvetica" w:eastAsia="Cambria" w:hAnsi="Helvetica" w:cstheme="minorHAnsi"/>
          <w:spacing w:val="27"/>
          <w:sz w:val="24"/>
          <w:szCs w:val="24"/>
          <w:lang w:val="id-ID"/>
        </w:rPr>
        <w:t xml:space="preserve"> </w:t>
      </w:r>
      <w:r w:rsidRPr="00712D3C">
        <w:rPr>
          <w:rFonts w:ascii="Helvetica" w:eastAsia="Cambria" w:hAnsi="Helvetica" w:cstheme="minorHAnsi"/>
          <w:sz w:val="24"/>
          <w:szCs w:val="24"/>
          <w:lang w:val="id-ID"/>
        </w:rPr>
        <w:t>se</w:t>
      </w:r>
      <w:r w:rsidRPr="00712D3C">
        <w:rPr>
          <w:rFonts w:ascii="Helvetica" w:eastAsia="Cambria" w:hAnsi="Helvetica" w:cstheme="minorHAnsi"/>
          <w:spacing w:val="1"/>
          <w:sz w:val="24"/>
          <w:szCs w:val="24"/>
          <w:lang w:val="id-ID"/>
        </w:rPr>
        <w:t>b</w:t>
      </w:r>
      <w:r w:rsidRPr="00712D3C">
        <w:rPr>
          <w:rFonts w:ascii="Helvetica" w:eastAsia="Cambria" w:hAnsi="Helvetica" w:cstheme="minorHAnsi"/>
          <w:sz w:val="24"/>
          <w:szCs w:val="24"/>
          <w:lang w:val="id-ID"/>
        </w:rPr>
        <w:t>a</w:t>
      </w:r>
      <w:r w:rsidRPr="00712D3C">
        <w:rPr>
          <w:rFonts w:ascii="Helvetica" w:eastAsia="Cambria" w:hAnsi="Helvetica" w:cstheme="minorHAnsi"/>
          <w:spacing w:val="2"/>
          <w:sz w:val="24"/>
          <w:szCs w:val="24"/>
          <w:lang w:val="id-ID"/>
        </w:rPr>
        <w:t>g</w:t>
      </w:r>
      <w:r w:rsidRPr="00712D3C">
        <w:rPr>
          <w:rFonts w:ascii="Helvetica" w:eastAsia="Cambria" w:hAnsi="Helvetica" w:cstheme="minorHAnsi"/>
          <w:sz w:val="24"/>
          <w:szCs w:val="24"/>
          <w:lang w:val="id-ID"/>
        </w:rPr>
        <w:t xml:space="preserve">ai   </w:t>
      </w:r>
      <w:r w:rsidRPr="00712D3C">
        <w:rPr>
          <w:rFonts w:ascii="Helvetica" w:eastAsia="Cambria" w:hAnsi="Helvetica" w:cstheme="minorHAnsi"/>
          <w:spacing w:val="27"/>
          <w:sz w:val="24"/>
          <w:szCs w:val="24"/>
          <w:lang w:val="id-ID"/>
        </w:rPr>
        <w:t xml:space="preserve"> </w:t>
      </w:r>
      <w:r w:rsidRPr="00712D3C">
        <w:rPr>
          <w:rFonts w:ascii="Helvetica" w:eastAsia="Cambria" w:hAnsi="Helvetica" w:cstheme="minorHAnsi"/>
          <w:sz w:val="24"/>
          <w:szCs w:val="24"/>
          <w:lang w:val="id-ID"/>
        </w:rPr>
        <w:t xml:space="preserve">akibat   </w:t>
      </w:r>
      <w:r w:rsidRPr="00712D3C">
        <w:rPr>
          <w:rFonts w:ascii="Helvetica" w:eastAsia="Cambria" w:hAnsi="Helvetica" w:cstheme="minorHAnsi"/>
          <w:spacing w:val="27"/>
          <w:sz w:val="24"/>
          <w:szCs w:val="24"/>
          <w:lang w:val="id-ID"/>
        </w:rPr>
        <w:t xml:space="preserve"> </w:t>
      </w:r>
      <w:r w:rsidRPr="00712D3C">
        <w:rPr>
          <w:rFonts w:ascii="Helvetica" w:eastAsia="Cambria" w:hAnsi="Helvetica" w:cstheme="minorHAnsi"/>
          <w:spacing w:val="-1"/>
          <w:sz w:val="24"/>
          <w:szCs w:val="24"/>
          <w:lang w:val="id-ID"/>
        </w:rPr>
        <w:t>d</w:t>
      </w:r>
      <w:r w:rsidRPr="00712D3C">
        <w:rPr>
          <w:rFonts w:ascii="Helvetica" w:eastAsia="Cambria" w:hAnsi="Helvetica" w:cstheme="minorHAnsi"/>
          <w:sz w:val="24"/>
          <w:szCs w:val="24"/>
          <w:lang w:val="id-ID"/>
        </w:rPr>
        <w:t xml:space="preserve">ari </w:t>
      </w:r>
      <w:r w:rsidRPr="00712D3C">
        <w:rPr>
          <w:rFonts w:ascii="Helvetica" w:eastAsia="Cambria" w:hAnsi="Helvetica" w:cstheme="minorHAnsi"/>
          <w:spacing w:val="1"/>
          <w:sz w:val="24"/>
          <w:szCs w:val="24"/>
          <w:lang w:val="id-ID"/>
        </w:rPr>
        <w:t>p</w:t>
      </w:r>
      <w:r w:rsidRPr="00712D3C">
        <w:rPr>
          <w:rFonts w:ascii="Helvetica" w:eastAsia="Cambria" w:hAnsi="Helvetica" w:cstheme="minorHAnsi"/>
          <w:sz w:val="24"/>
          <w:szCs w:val="24"/>
          <w:lang w:val="id-ID"/>
        </w:rPr>
        <w:t>ela</w:t>
      </w:r>
      <w:r w:rsidRPr="00712D3C">
        <w:rPr>
          <w:rFonts w:ascii="Helvetica" w:eastAsia="Cambria" w:hAnsi="Helvetica" w:cstheme="minorHAnsi"/>
          <w:spacing w:val="-1"/>
          <w:sz w:val="24"/>
          <w:szCs w:val="24"/>
          <w:lang w:val="id-ID"/>
        </w:rPr>
        <w:t>k</w:t>
      </w:r>
      <w:r w:rsidRPr="00712D3C">
        <w:rPr>
          <w:rFonts w:ascii="Helvetica" w:eastAsia="Cambria" w:hAnsi="Helvetica" w:cstheme="minorHAnsi"/>
          <w:sz w:val="24"/>
          <w:szCs w:val="24"/>
          <w:lang w:val="id-ID"/>
        </w:rPr>
        <w:t>sa</w:t>
      </w:r>
      <w:r w:rsidRPr="00712D3C">
        <w:rPr>
          <w:rFonts w:ascii="Helvetica" w:eastAsia="Cambria" w:hAnsi="Helvetica" w:cstheme="minorHAnsi"/>
          <w:spacing w:val="1"/>
          <w:sz w:val="24"/>
          <w:szCs w:val="24"/>
          <w:lang w:val="id-ID"/>
        </w:rPr>
        <w:t>n</w:t>
      </w:r>
      <w:r w:rsidRPr="00712D3C">
        <w:rPr>
          <w:rFonts w:ascii="Helvetica" w:eastAsia="Cambria" w:hAnsi="Helvetica" w:cstheme="minorHAnsi"/>
          <w:sz w:val="24"/>
          <w:szCs w:val="24"/>
          <w:lang w:val="id-ID"/>
        </w:rPr>
        <w:t>a</w:t>
      </w:r>
      <w:r w:rsidRPr="00712D3C">
        <w:rPr>
          <w:rFonts w:ascii="Helvetica" w:eastAsia="Cambria" w:hAnsi="Helvetica" w:cstheme="minorHAnsi"/>
          <w:spacing w:val="1"/>
          <w:sz w:val="24"/>
          <w:szCs w:val="24"/>
          <w:lang w:val="id-ID"/>
        </w:rPr>
        <w:t>a</w:t>
      </w:r>
      <w:r w:rsidRPr="00712D3C">
        <w:rPr>
          <w:rFonts w:ascii="Helvetica" w:eastAsia="Cambria" w:hAnsi="Helvetica" w:cstheme="minorHAnsi"/>
          <w:sz w:val="24"/>
          <w:szCs w:val="24"/>
          <w:lang w:val="id-ID"/>
        </w:rPr>
        <w:t>n</w:t>
      </w:r>
      <w:r w:rsidRPr="00712D3C">
        <w:rPr>
          <w:rFonts w:ascii="Helvetica" w:eastAsia="Cambria" w:hAnsi="Helvetica" w:cstheme="minorHAnsi"/>
          <w:spacing w:val="2"/>
          <w:sz w:val="24"/>
          <w:szCs w:val="24"/>
          <w:lang w:val="id-ID"/>
        </w:rPr>
        <w:t xml:space="preserve"> </w:t>
      </w:r>
      <w:r w:rsidRPr="00712D3C">
        <w:rPr>
          <w:rFonts w:ascii="Helvetica" w:eastAsia="Cambria" w:hAnsi="Helvetica" w:cstheme="minorHAnsi"/>
          <w:sz w:val="24"/>
          <w:szCs w:val="24"/>
          <w:lang w:val="id-ID"/>
        </w:rPr>
        <w:t>P</w:t>
      </w:r>
      <w:r w:rsidRPr="00712D3C">
        <w:rPr>
          <w:rFonts w:ascii="Helvetica" w:eastAsia="Cambria" w:hAnsi="Helvetica" w:cstheme="minorHAnsi"/>
          <w:spacing w:val="1"/>
          <w:sz w:val="24"/>
          <w:szCs w:val="24"/>
          <w:lang w:val="id-ID"/>
        </w:rPr>
        <w:t>e</w:t>
      </w:r>
      <w:r w:rsidRPr="00712D3C">
        <w:rPr>
          <w:rFonts w:ascii="Helvetica" w:eastAsia="Cambria" w:hAnsi="Helvetica" w:cstheme="minorHAnsi"/>
          <w:spacing w:val="-1"/>
          <w:sz w:val="24"/>
          <w:szCs w:val="24"/>
          <w:lang w:val="id-ID"/>
        </w:rPr>
        <w:t>r</w:t>
      </w:r>
      <w:r w:rsidRPr="00712D3C">
        <w:rPr>
          <w:rFonts w:ascii="Helvetica" w:eastAsia="Cambria" w:hAnsi="Helvetica" w:cstheme="minorHAnsi"/>
          <w:spacing w:val="1"/>
          <w:sz w:val="24"/>
          <w:szCs w:val="24"/>
          <w:lang w:val="id-ID"/>
        </w:rPr>
        <w:t>j</w:t>
      </w:r>
      <w:r w:rsidRPr="00712D3C">
        <w:rPr>
          <w:rFonts w:ascii="Helvetica" w:eastAsia="Cambria" w:hAnsi="Helvetica" w:cstheme="minorHAnsi"/>
          <w:sz w:val="24"/>
          <w:szCs w:val="24"/>
          <w:lang w:val="id-ID"/>
        </w:rPr>
        <w:t>a</w:t>
      </w:r>
      <w:r w:rsidRPr="00712D3C">
        <w:rPr>
          <w:rFonts w:ascii="Helvetica" w:eastAsia="Cambria" w:hAnsi="Helvetica" w:cstheme="minorHAnsi"/>
          <w:spacing w:val="1"/>
          <w:sz w:val="24"/>
          <w:szCs w:val="24"/>
          <w:lang w:val="id-ID"/>
        </w:rPr>
        <w:t>n</w:t>
      </w:r>
      <w:r w:rsidRPr="00712D3C">
        <w:rPr>
          <w:rFonts w:ascii="Helvetica" w:eastAsia="Cambria" w:hAnsi="Helvetica" w:cstheme="minorHAnsi"/>
          <w:spacing w:val="-1"/>
          <w:sz w:val="24"/>
          <w:szCs w:val="24"/>
          <w:lang w:val="id-ID"/>
        </w:rPr>
        <w:t>j</w:t>
      </w:r>
      <w:r w:rsidRPr="00712D3C">
        <w:rPr>
          <w:rFonts w:ascii="Helvetica" w:eastAsia="Cambria" w:hAnsi="Helvetica" w:cstheme="minorHAnsi"/>
          <w:spacing w:val="-2"/>
          <w:sz w:val="24"/>
          <w:szCs w:val="24"/>
          <w:lang w:val="id-ID"/>
        </w:rPr>
        <w:t>i</w:t>
      </w:r>
      <w:r w:rsidRPr="00712D3C">
        <w:rPr>
          <w:rFonts w:ascii="Helvetica" w:eastAsia="Cambria" w:hAnsi="Helvetica" w:cstheme="minorHAnsi"/>
          <w:sz w:val="24"/>
          <w:szCs w:val="24"/>
          <w:lang w:val="id-ID"/>
        </w:rPr>
        <w:t>an</w:t>
      </w:r>
      <w:r w:rsidRPr="00712D3C">
        <w:rPr>
          <w:rFonts w:ascii="Helvetica" w:eastAsia="Cambria" w:hAnsi="Helvetica" w:cstheme="minorHAnsi"/>
          <w:spacing w:val="3"/>
          <w:sz w:val="24"/>
          <w:szCs w:val="24"/>
          <w:lang w:val="id-ID"/>
        </w:rPr>
        <w:t xml:space="preserve"> </w:t>
      </w:r>
      <w:r w:rsidRPr="00712D3C">
        <w:rPr>
          <w:rFonts w:ascii="Helvetica" w:eastAsia="Cambria" w:hAnsi="Helvetica" w:cstheme="minorHAnsi"/>
          <w:sz w:val="24"/>
          <w:szCs w:val="24"/>
          <w:lang w:val="id-ID"/>
        </w:rPr>
        <w:t>i</w:t>
      </w:r>
      <w:r w:rsidRPr="00712D3C">
        <w:rPr>
          <w:rFonts w:ascii="Helvetica" w:eastAsia="Cambria" w:hAnsi="Helvetica" w:cstheme="minorHAnsi"/>
          <w:spacing w:val="1"/>
          <w:sz w:val="24"/>
          <w:szCs w:val="24"/>
          <w:lang w:val="id-ID"/>
        </w:rPr>
        <w:t>n</w:t>
      </w:r>
      <w:r w:rsidRPr="00712D3C">
        <w:rPr>
          <w:rFonts w:ascii="Helvetica" w:eastAsia="Cambria" w:hAnsi="Helvetica" w:cstheme="minorHAnsi"/>
          <w:spacing w:val="-2"/>
          <w:sz w:val="24"/>
          <w:szCs w:val="24"/>
          <w:lang w:val="id-ID"/>
        </w:rPr>
        <w:t>i</w:t>
      </w:r>
      <w:r w:rsidRPr="00712D3C">
        <w:rPr>
          <w:rFonts w:ascii="Helvetica" w:eastAsia="Cambria" w:hAnsi="Helvetica" w:cstheme="minorHAnsi"/>
          <w:sz w:val="24"/>
          <w:szCs w:val="24"/>
          <w:lang w:val="id-ID"/>
        </w:rPr>
        <w:t>,</w:t>
      </w:r>
      <w:r w:rsidRPr="00712D3C">
        <w:rPr>
          <w:rFonts w:ascii="Helvetica" w:eastAsia="Cambria" w:hAnsi="Helvetica" w:cstheme="minorHAnsi"/>
          <w:spacing w:val="5"/>
          <w:sz w:val="24"/>
          <w:szCs w:val="24"/>
          <w:lang w:val="id-ID"/>
        </w:rPr>
        <w:t xml:space="preserve"> </w:t>
      </w:r>
      <w:r w:rsidRPr="00712D3C">
        <w:rPr>
          <w:rFonts w:ascii="Helvetica" w:eastAsia="Cambria" w:hAnsi="Helvetica" w:cstheme="minorHAnsi"/>
          <w:spacing w:val="1"/>
          <w:sz w:val="24"/>
          <w:szCs w:val="24"/>
          <w:lang w:val="id-ID"/>
        </w:rPr>
        <w:t>P</w:t>
      </w:r>
      <w:r w:rsidRPr="00712D3C">
        <w:rPr>
          <w:rFonts w:ascii="Helvetica" w:eastAsia="Cambria" w:hAnsi="Helvetica" w:cstheme="minorHAnsi"/>
          <w:sz w:val="24"/>
          <w:szCs w:val="24"/>
          <w:lang w:val="id-ID"/>
        </w:rPr>
        <w:t xml:space="preserve">ara </w:t>
      </w:r>
      <w:r w:rsidRPr="00712D3C">
        <w:rPr>
          <w:rFonts w:ascii="Helvetica" w:eastAsia="Cambria" w:hAnsi="Helvetica" w:cstheme="minorHAnsi"/>
          <w:spacing w:val="1"/>
          <w:sz w:val="24"/>
          <w:szCs w:val="24"/>
          <w:lang w:val="id-ID"/>
        </w:rPr>
        <w:t>P</w:t>
      </w:r>
      <w:r w:rsidRPr="00712D3C">
        <w:rPr>
          <w:rFonts w:ascii="Helvetica" w:eastAsia="Cambria" w:hAnsi="Helvetica" w:cstheme="minorHAnsi"/>
          <w:sz w:val="24"/>
          <w:szCs w:val="24"/>
          <w:lang w:val="id-ID"/>
        </w:rPr>
        <w:t>ihak</w:t>
      </w:r>
      <w:r w:rsidRPr="00712D3C">
        <w:rPr>
          <w:rFonts w:ascii="Helvetica" w:eastAsia="Cambria" w:hAnsi="Helvetica" w:cstheme="minorHAnsi"/>
          <w:spacing w:val="1"/>
          <w:sz w:val="24"/>
          <w:szCs w:val="24"/>
          <w:lang w:val="id-ID"/>
        </w:rPr>
        <w:t xml:space="preserve"> </w:t>
      </w:r>
      <w:r w:rsidRPr="00712D3C">
        <w:rPr>
          <w:rFonts w:ascii="Helvetica" w:eastAsia="Cambria" w:hAnsi="Helvetica" w:cstheme="minorHAnsi"/>
          <w:spacing w:val="-1"/>
          <w:sz w:val="24"/>
          <w:szCs w:val="24"/>
          <w:lang w:val="id-ID"/>
        </w:rPr>
        <w:t>d</w:t>
      </w:r>
      <w:r w:rsidRPr="00712D3C">
        <w:rPr>
          <w:rFonts w:ascii="Helvetica" w:eastAsia="Cambria" w:hAnsi="Helvetica" w:cstheme="minorHAnsi"/>
          <w:sz w:val="24"/>
          <w:szCs w:val="24"/>
          <w:lang w:val="id-ID"/>
        </w:rPr>
        <w:t>e</w:t>
      </w:r>
      <w:r w:rsidRPr="00712D3C">
        <w:rPr>
          <w:rFonts w:ascii="Helvetica" w:eastAsia="Cambria" w:hAnsi="Helvetica" w:cstheme="minorHAnsi"/>
          <w:spacing w:val="1"/>
          <w:sz w:val="24"/>
          <w:szCs w:val="24"/>
          <w:lang w:val="id-ID"/>
        </w:rPr>
        <w:t>n</w:t>
      </w:r>
      <w:r w:rsidRPr="00712D3C">
        <w:rPr>
          <w:rFonts w:ascii="Helvetica" w:eastAsia="Cambria" w:hAnsi="Helvetica" w:cstheme="minorHAnsi"/>
          <w:spacing w:val="-1"/>
          <w:sz w:val="24"/>
          <w:szCs w:val="24"/>
          <w:lang w:val="id-ID"/>
        </w:rPr>
        <w:t>g</w:t>
      </w:r>
      <w:r w:rsidRPr="00712D3C">
        <w:rPr>
          <w:rFonts w:ascii="Helvetica" w:eastAsia="Cambria" w:hAnsi="Helvetica" w:cstheme="minorHAnsi"/>
          <w:sz w:val="24"/>
          <w:szCs w:val="24"/>
          <w:lang w:val="id-ID"/>
        </w:rPr>
        <w:t>an</w:t>
      </w:r>
      <w:r w:rsidRPr="00712D3C">
        <w:rPr>
          <w:rFonts w:ascii="Helvetica" w:eastAsia="Cambria" w:hAnsi="Helvetica" w:cstheme="minorHAnsi"/>
          <w:spacing w:val="3"/>
          <w:sz w:val="24"/>
          <w:szCs w:val="24"/>
          <w:lang w:val="id-ID"/>
        </w:rPr>
        <w:t xml:space="preserve"> </w:t>
      </w:r>
      <w:r w:rsidRPr="00712D3C">
        <w:rPr>
          <w:rFonts w:ascii="Helvetica" w:eastAsia="Cambria" w:hAnsi="Helvetica" w:cstheme="minorHAnsi"/>
          <w:sz w:val="24"/>
          <w:szCs w:val="24"/>
          <w:lang w:val="id-ID"/>
        </w:rPr>
        <w:t>i</w:t>
      </w:r>
      <w:r w:rsidRPr="00712D3C">
        <w:rPr>
          <w:rFonts w:ascii="Helvetica" w:eastAsia="Cambria" w:hAnsi="Helvetica" w:cstheme="minorHAnsi"/>
          <w:spacing w:val="1"/>
          <w:sz w:val="24"/>
          <w:szCs w:val="24"/>
          <w:lang w:val="id-ID"/>
        </w:rPr>
        <w:t>n</w:t>
      </w:r>
      <w:r w:rsidRPr="00712D3C">
        <w:rPr>
          <w:rFonts w:ascii="Helvetica" w:eastAsia="Cambria" w:hAnsi="Helvetica" w:cstheme="minorHAnsi"/>
          <w:sz w:val="24"/>
          <w:szCs w:val="24"/>
          <w:lang w:val="id-ID"/>
        </w:rPr>
        <w:t>i</w:t>
      </w:r>
      <w:r w:rsidRPr="00712D3C">
        <w:rPr>
          <w:rFonts w:ascii="Helvetica" w:eastAsia="Cambria" w:hAnsi="Helvetica" w:cstheme="minorHAnsi"/>
          <w:spacing w:val="3"/>
          <w:sz w:val="24"/>
          <w:szCs w:val="24"/>
          <w:lang w:val="id-ID"/>
        </w:rPr>
        <w:t xml:space="preserve"> </w:t>
      </w:r>
      <w:r w:rsidRPr="00712D3C">
        <w:rPr>
          <w:rFonts w:ascii="Helvetica" w:eastAsia="Cambria" w:hAnsi="Helvetica" w:cstheme="minorHAnsi"/>
          <w:sz w:val="24"/>
          <w:szCs w:val="24"/>
          <w:lang w:val="id-ID"/>
        </w:rPr>
        <w:t>se</w:t>
      </w:r>
      <w:r w:rsidRPr="00712D3C">
        <w:rPr>
          <w:rFonts w:ascii="Helvetica" w:eastAsia="Cambria" w:hAnsi="Helvetica" w:cstheme="minorHAnsi"/>
          <w:spacing w:val="1"/>
          <w:sz w:val="24"/>
          <w:szCs w:val="24"/>
          <w:lang w:val="id-ID"/>
        </w:rPr>
        <w:t>p</w:t>
      </w:r>
      <w:r w:rsidRPr="00712D3C">
        <w:rPr>
          <w:rFonts w:ascii="Helvetica" w:eastAsia="Cambria" w:hAnsi="Helvetica" w:cstheme="minorHAnsi"/>
          <w:sz w:val="24"/>
          <w:szCs w:val="24"/>
          <w:lang w:val="id-ID"/>
        </w:rPr>
        <w:t>akat</w:t>
      </w:r>
      <w:r w:rsidRPr="00712D3C">
        <w:rPr>
          <w:rFonts w:ascii="Helvetica" w:eastAsia="Cambria" w:hAnsi="Helvetica" w:cstheme="minorHAnsi"/>
          <w:spacing w:val="2"/>
          <w:sz w:val="24"/>
          <w:szCs w:val="24"/>
          <w:lang w:val="id-ID"/>
        </w:rPr>
        <w:t xml:space="preserve"> </w:t>
      </w:r>
      <w:r w:rsidRPr="00712D3C">
        <w:rPr>
          <w:rFonts w:ascii="Helvetica" w:eastAsia="Cambria" w:hAnsi="Helvetica" w:cstheme="minorHAnsi"/>
          <w:sz w:val="24"/>
          <w:szCs w:val="24"/>
          <w:lang w:val="id-ID"/>
        </w:rPr>
        <w:t>untuk menyeles</w:t>
      </w:r>
      <w:r w:rsidRPr="00712D3C">
        <w:rPr>
          <w:rFonts w:ascii="Helvetica" w:eastAsia="Cambria" w:hAnsi="Helvetica" w:cstheme="minorHAnsi"/>
          <w:spacing w:val="1"/>
          <w:sz w:val="24"/>
          <w:szCs w:val="24"/>
          <w:lang w:val="id-ID"/>
        </w:rPr>
        <w:t>a</w:t>
      </w:r>
      <w:r w:rsidRPr="00712D3C">
        <w:rPr>
          <w:rFonts w:ascii="Helvetica" w:eastAsia="Cambria" w:hAnsi="Helvetica" w:cstheme="minorHAnsi"/>
          <w:sz w:val="24"/>
          <w:szCs w:val="24"/>
          <w:lang w:val="id-ID"/>
        </w:rPr>
        <w:t>ikan</w:t>
      </w:r>
      <w:r w:rsidRPr="00712D3C">
        <w:rPr>
          <w:rFonts w:ascii="Helvetica" w:eastAsia="Cambria" w:hAnsi="Helvetica" w:cstheme="minorHAnsi"/>
          <w:spacing w:val="1"/>
          <w:sz w:val="24"/>
          <w:szCs w:val="24"/>
          <w:lang w:val="id-ID"/>
        </w:rPr>
        <w:t>n</w:t>
      </w:r>
      <w:r w:rsidRPr="00712D3C">
        <w:rPr>
          <w:rFonts w:ascii="Helvetica" w:eastAsia="Cambria" w:hAnsi="Helvetica" w:cstheme="minorHAnsi"/>
          <w:spacing w:val="-1"/>
          <w:sz w:val="24"/>
          <w:szCs w:val="24"/>
          <w:lang w:val="id-ID"/>
        </w:rPr>
        <w:t>y</w:t>
      </w:r>
      <w:r w:rsidRPr="00712D3C">
        <w:rPr>
          <w:rFonts w:ascii="Helvetica" w:eastAsia="Cambria" w:hAnsi="Helvetica" w:cstheme="minorHAnsi"/>
          <w:sz w:val="24"/>
          <w:szCs w:val="24"/>
          <w:lang w:val="id-ID"/>
        </w:rPr>
        <w:t>a s</w:t>
      </w:r>
      <w:r w:rsidRPr="00712D3C">
        <w:rPr>
          <w:rFonts w:ascii="Helvetica" w:eastAsia="Cambria" w:hAnsi="Helvetica" w:cstheme="minorHAnsi"/>
          <w:spacing w:val="1"/>
          <w:sz w:val="24"/>
          <w:szCs w:val="24"/>
          <w:lang w:val="id-ID"/>
        </w:rPr>
        <w:t>e</w:t>
      </w:r>
      <w:r w:rsidRPr="00712D3C">
        <w:rPr>
          <w:rFonts w:ascii="Helvetica" w:eastAsia="Cambria" w:hAnsi="Helvetica" w:cstheme="minorHAnsi"/>
          <w:sz w:val="24"/>
          <w:szCs w:val="24"/>
          <w:lang w:val="id-ID"/>
        </w:rPr>
        <w:t>c</w:t>
      </w:r>
      <w:r w:rsidRPr="00712D3C">
        <w:rPr>
          <w:rFonts w:ascii="Helvetica" w:eastAsia="Cambria" w:hAnsi="Helvetica" w:cstheme="minorHAnsi"/>
          <w:spacing w:val="-2"/>
          <w:sz w:val="24"/>
          <w:szCs w:val="24"/>
          <w:lang w:val="id-ID"/>
        </w:rPr>
        <w:t>a</w:t>
      </w:r>
      <w:r w:rsidRPr="00712D3C">
        <w:rPr>
          <w:rFonts w:ascii="Helvetica" w:eastAsia="Cambria" w:hAnsi="Helvetica" w:cstheme="minorHAnsi"/>
          <w:spacing w:val="-1"/>
          <w:sz w:val="24"/>
          <w:szCs w:val="24"/>
          <w:lang w:val="id-ID"/>
        </w:rPr>
        <w:t>r</w:t>
      </w:r>
      <w:r w:rsidRPr="00712D3C">
        <w:rPr>
          <w:rFonts w:ascii="Helvetica" w:eastAsia="Cambria" w:hAnsi="Helvetica" w:cstheme="minorHAnsi"/>
          <w:sz w:val="24"/>
          <w:szCs w:val="24"/>
          <w:lang w:val="id-ID"/>
        </w:rPr>
        <w:t>a mus</w:t>
      </w:r>
      <w:r w:rsidRPr="00712D3C">
        <w:rPr>
          <w:rFonts w:ascii="Helvetica" w:eastAsia="Cambria" w:hAnsi="Helvetica" w:cstheme="minorHAnsi"/>
          <w:spacing w:val="-1"/>
          <w:sz w:val="24"/>
          <w:szCs w:val="24"/>
          <w:lang w:val="id-ID"/>
        </w:rPr>
        <w:t>y</w:t>
      </w:r>
      <w:r w:rsidRPr="00712D3C">
        <w:rPr>
          <w:rFonts w:ascii="Helvetica" w:eastAsia="Cambria" w:hAnsi="Helvetica" w:cstheme="minorHAnsi"/>
          <w:sz w:val="24"/>
          <w:szCs w:val="24"/>
          <w:lang w:val="id-ID"/>
        </w:rPr>
        <w:t>awa</w:t>
      </w:r>
      <w:r w:rsidRPr="00712D3C">
        <w:rPr>
          <w:rFonts w:ascii="Helvetica" w:eastAsia="Cambria" w:hAnsi="Helvetica" w:cstheme="minorHAnsi"/>
          <w:spacing w:val="-1"/>
          <w:sz w:val="24"/>
          <w:szCs w:val="24"/>
          <w:lang w:val="id-ID"/>
        </w:rPr>
        <w:t>r</w:t>
      </w:r>
      <w:r w:rsidRPr="00712D3C">
        <w:rPr>
          <w:rFonts w:ascii="Helvetica" w:eastAsia="Cambria" w:hAnsi="Helvetica" w:cstheme="minorHAnsi"/>
          <w:spacing w:val="3"/>
          <w:sz w:val="24"/>
          <w:szCs w:val="24"/>
          <w:lang w:val="id-ID"/>
        </w:rPr>
        <w:t>a</w:t>
      </w:r>
      <w:r w:rsidRPr="00712D3C">
        <w:rPr>
          <w:rFonts w:ascii="Helvetica" w:eastAsia="Cambria" w:hAnsi="Helvetica" w:cstheme="minorHAnsi"/>
          <w:sz w:val="24"/>
          <w:szCs w:val="24"/>
          <w:lang w:val="id-ID"/>
        </w:rPr>
        <w:t>h</w:t>
      </w:r>
      <w:r w:rsidRPr="00712D3C">
        <w:rPr>
          <w:rFonts w:ascii="Helvetica" w:eastAsia="Cambria" w:hAnsi="Helvetica" w:cstheme="minorHAnsi"/>
          <w:spacing w:val="2"/>
          <w:sz w:val="24"/>
          <w:szCs w:val="24"/>
          <w:lang w:val="id-ID"/>
        </w:rPr>
        <w:t xml:space="preserve"> </w:t>
      </w:r>
      <w:r w:rsidRPr="00712D3C">
        <w:rPr>
          <w:rFonts w:ascii="Helvetica" w:eastAsia="Cambria" w:hAnsi="Helvetica" w:cstheme="minorHAnsi"/>
          <w:spacing w:val="-1"/>
          <w:sz w:val="24"/>
          <w:szCs w:val="24"/>
          <w:lang w:val="id-ID"/>
        </w:rPr>
        <w:t>d</w:t>
      </w:r>
      <w:r w:rsidRPr="00712D3C">
        <w:rPr>
          <w:rFonts w:ascii="Helvetica" w:eastAsia="Cambria" w:hAnsi="Helvetica" w:cstheme="minorHAnsi"/>
          <w:sz w:val="24"/>
          <w:szCs w:val="24"/>
          <w:lang w:val="id-ID"/>
        </w:rPr>
        <w:t>an</w:t>
      </w:r>
      <w:r w:rsidRPr="00712D3C">
        <w:rPr>
          <w:rFonts w:ascii="Helvetica" w:eastAsia="Cambria" w:hAnsi="Helvetica" w:cstheme="minorHAnsi"/>
          <w:spacing w:val="1"/>
          <w:sz w:val="24"/>
          <w:szCs w:val="24"/>
          <w:lang w:val="id-ID"/>
        </w:rPr>
        <w:t xml:space="preserve"> </w:t>
      </w:r>
      <w:r w:rsidRPr="00712D3C">
        <w:rPr>
          <w:rFonts w:ascii="Helvetica" w:eastAsia="Cambria" w:hAnsi="Helvetica" w:cstheme="minorHAnsi"/>
          <w:spacing w:val="-1"/>
          <w:sz w:val="24"/>
          <w:szCs w:val="24"/>
          <w:lang w:val="id-ID"/>
        </w:rPr>
        <w:t>k</w:t>
      </w:r>
      <w:r w:rsidRPr="00712D3C">
        <w:rPr>
          <w:rFonts w:ascii="Helvetica" w:eastAsia="Cambria" w:hAnsi="Helvetica" w:cstheme="minorHAnsi"/>
          <w:sz w:val="24"/>
          <w:szCs w:val="24"/>
          <w:lang w:val="id-ID"/>
        </w:rPr>
        <w:t>e</w:t>
      </w:r>
      <w:r w:rsidRPr="00712D3C">
        <w:rPr>
          <w:rFonts w:ascii="Helvetica" w:eastAsia="Cambria" w:hAnsi="Helvetica" w:cstheme="minorHAnsi"/>
          <w:spacing w:val="2"/>
          <w:sz w:val="24"/>
          <w:szCs w:val="24"/>
          <w:lang w:val="id-ID"/>
        </w:rPr>
        <w:t>k</w:t>
      </w:r>
      <w:r w:rsidRPr="00712D3C">
        <w:rPr>
          <w:rFonts w:ascii="Helvetica" w:eastAsia="Cambria" w:hAnsi="Helvetica" w:cstheme="minorHAnsi"/>
          <w:sz w:val="24"/>
          <w:szCs w:val="24"/>
          <w:lang w:val="id-ID"/>
        </w:rPr>
        <w:t>elua</w:t>
      </w:r>
      <w:r w:rsidRPr="00712D3C">
        <w:rPr>
          <w:rFonts w:ascii="Helvetica" w:eastAsia="Cambria" w:hAnsi="Helvetica" w:cstheme="minorHAnsi"/>
          <w:spacing w:val="-1"/>
          <w:sz w:val="24"/>
          <w:szCs w:val="24"/>
          <w:lang w:val="id-ID"/>
        </w:rPr>
        <w:t>rg</w:t>
      </w:r>
      <w:r w:rsidRPr="00712D3C">
        <w:rPr>
          <w:rFonts w:ascii="Helvetica" w:eastAsia="Cambria" w:hAnsi="Helvetica" w:cstheme="minorHAnsi"/>
          <w:sz w:val="24"/>
          <w:szCs w:val="24"/>
          <w:lang w:val="id-ID"/>
        </w:rPr>
        <w:t>a</w:t>
      </w:r>
      <w:r w:rsidRPr="00712D3C">
        <w:rPr>
          <w:rFonts w:ascii="Helvetica" w:eastAsia="Cambria" w:hAnsi="Helvetica" w:cstheme="minorHAnsi"/>
          <w:spacing w:val="1"/>
          <w:sz w:val="24"/>
          <w:szCs w:val="24"/>
          <w:lang w:val="id-ID"/>
        </w:rPr>
        <w:t>an</w:t>
      </w:r>
      <w:r w:rsidRPr="00712D3C">
        <w:rPr>
          <w:rFonts w:ascii="Helvetica" w:eastAsia="Cambria" w:hAnsi="Helvetica" w:cstheme="minorHAnsi"/>
          <w:sz w:val="24"/>
          <w:szCs w:val="24"/>
          <w:lang w:val="id-ID"/>
        </w:rPr>
        <w:t>.</w:t>
      </w:r>
    </w:p>
    <w:p w14:paraId="0031D8BD" w14:textId="77777777" w:rsidR="00D41CE3" w:rsidRPr="00712D3C" w:rsidRDefault="00D41CE3" w:rsidP="00D41CE3">
      <w:pPr>
        <w:pStyle w:val="ListParagraph"/>
        <w:numPr>
          <w:ilvl w:val="0"/>
          <w:numId w:val="34"/>
        </w:numPr>
        <w:tabs>
          <w:tab w:val="left" w:pos="720"/>
        </w:tabs>
        <w:spacing w:before="120" w:after="120" w:line="240" w:lineRule="auto"/>
        <w:ind w:right="72" w:hanging="720"/>
        <w:contextualSpacing w:val="0"/>
        <w:jc w:val="both"/>
        <w:rPr>
          <w:rFonts w:ascii="Helvetica" w:eastAsia="Cambria" w:hAnsi="Helvetica" w:cstheme="minorHAnsi"/>
          <w:sz w:val="24"/>
          <w:szCs w:val="24"/>
          <w:lang w:val="id-ID"/>
        </w:rPr>
      </w:pPr>
      <w:r w:rsidRPr="00712D3C">
        <w:rPr>
          <w:rFonts w:ascii="Helvetica" w:eastAsia="Cambria" w:hAnsi="Helvetica" w:cstheme="minorHAnsi"/>
          <w:sz w:val="24"/>
          <w:szCs w:val="24"/>
          <w:lang w:val="id-ID"/>
        </w:rPr>
        <w:t xml:space="preserve">Dalam </w:t>
      </w:r>
      <w:r w:rsidRPr="00712D3C">
        <w:rPr>
          <w:rFonts w:ascii="Helvetica" w:eastAsia="Cambria" w:hAnsi="Helvetica" w:cstheme="minorHAnsi"/>
          <w:spacing w:val="9"/>
          <w:sz w:val="24"/>
          <w:szCs w:val="24"/>
          <w:lang w:val="id-ID"/>
        </w:rPr>
        <w:t xml:space="preserve"> </w:t>
      </w:r>
      <w:r w:rsidRPr="00712D3C">
        <w:rPr>
          <w:rFonts w:ascii="Helvetica" w:eastAsia="Cambria" w:hAnsi="Helvetica" w:cstheme="minorHAnsi"/>
          <w:sz w:val="24"/>
          <w:szCs w:val="24"/>
          <w:lang w:val="id-ID"/>
        </w:rPr>
        <w:t xml:space="preserve">hal </w:t>
      </w:r>
      <w:r w:rsidRPr="00712D3C">
        <w:rPr>
          <w:rFonts w:ascii="Helvetica" w:eastAsia="Cambria" w:hAnsi="Helvetica" w:cstheme="minorHAnsi"/>
          <w:spacing w:val="9"/>
          <w:sz w:val="24"/>
          <w:szCs w:val="24"/>
          <w:lang w:val="id-ID"/>
        </w:rPr>
        <w:t xml:space="preserve"> </w:t>
      </w:r>
      <w:r w:rsidRPr="00712D3C">
        <w:rPr>
          <w:rFonts w:ascii="Helvetica" w:eastAsia="Cambria" w:hAnsi="Helvetica" w:cstheme="minorHAnsi"/>
          <w:spacing w:val="1"/>
          <w:sz w:val="24"/>
          <w:szCs w:val="24"/>
          <w:lang w:val="id-ID"/>
        </w:rPr>
        <w:t>p</w:t>
      </w:r>
      <w:r w:rsidRPr="00712D3C">
        <w:rPr>
          <w:rFonts w:ascii="Helvetica" w:eastAsia="Cambria" w:hAnsi="Helvetica" w:cstheme="minorHAnsi"/>
          <w:sz w:val="24"/>
          <w:szCs w:val="24"/>
          <w:lang w:val="id-ID"/>
        </w:rPr>
        <w:t>e</w:t>
      </w:r>
      <w:r w:rsidRPr="00712D3C">
        <w:rPr>
          <w:rFonts w:ascii="Helvetica" w:eastAsia="Cambria" w:hAnsi="Helvetica" w:cstheme="minorHAnsi"/>
          <w:spacing w:val="1"/>
          <w:sz w:val="24"/>
          <w:szCs w:val="24"/>
          <w:lang w:val="id-ID"/>
        </w:rPr>
        <w:t>n</w:t>
      </w:r>
      <w:r w:rsidRPr="00712D3C">
        <w:rPr>
          <w:rFonts w:ascii="Helvetica" w:eastAsia="Cambria" w:hAnsi="Helvetica" w:cstheme="minorHAnsi"/>
          <w:spacing w:val="-1"/>
          <w:sz w:val="24"/>
          <w:szCs w:val="24"/>
          <w:lang w:val="id-ID"/>
        </w:rPr>
        <w:t>y</w:t>
      </w:r>
      <w:r w:rsidRPr="00712D3C">
        <w:rPr>
          <w:rFonts w:ascii="Helvetica" w:eastAsia="Cambria" w:hAnsi="Helvetica" w:cstheme="minorHAnsi"/>
          <w:sz w:val="24"/>
          <w:szCs w:val="24"/>
          <w:lang w:val="id-ID"/>
        </w:rPr>
        <w:t>elesa</w:t>
      </w:r>
      <w:r w:rsidRPr="00712D3C">
        <w:rPr>
          <w:rFonts w:ascii="Helvetica" w:eastAsia="Cambria" w:hAnsi="Helvetica" w:cstheme="minorHAnsi"/>
          <w:spacing w:val="1"/>
          <w:sz w:val="24"/>
          <w:szCs w:val="24"/>
          <w:lang w:val="id-ID"/>
        </w:rPr>
        <w:t>i</w:t>
      </w:r>
      <w:r w:rsidRPr="00712D3C">
        <w:rPr>
          <w:rFonts w:ascii="Helvetica" w:eastAsia="Cambria" w:hAnsi="Helvetica" w:cstheme="minorHAnsi"/>
          <w:spacing w:val="-2"/>
          <w:sz w:val="24"/>
          <w:szCs w:val="24"/>
          <w:lang w:val="id-ID"/>
        </w:rPr>
        <w:t>a</w:t>
      </w:r>
      <w:r w:rsidRPr="00712D3C">
        <w:rPr>
          <w:rFonts w:ascii="Helvetica" w:eastAsia="Cambria" w:hAnsi="Helvetica" w:cstheme="minorHAnsi"/>
          <w:sz w:val="24"/>
          <w:szCs w:val="24"/>
          <w:lang w:val="id-ID"/>
        </w:rPr>
        <w:t xml:space="preserve">n </w:t>
      </w:r>
      <w:r w:rsidRPr="00712D3C">
        <w:rPr>
          <w:rFonts w:ascii="Helvetica" w:eastAsia="Cambria" w:hAnsi="Helvetica" w:cstheme="minorHAnsi"/>
          <w:spacing w:val="10"/>
          <w:sz w:val="24"/>
          <w:szCs w:val="24"/>
          <w:lang w:val="id-ID"/>
        </w:rPr>
        <w:t xml:space="preserve"> </w:t>
      </w:r>
      <w:r w:rsidRPr="00712D3C">
        <w:rPr>
          <w:rFonts w:ascii="Helvetica" w:eastAsia="Cambria" w:hAnsi="Helvetica" w:cstheme="minorHAnsi"/>
          <w:sz w:val="24"/>
          <w:szCs w:val="24"/>
          <w:lang w:val="id-ID"/>
        </w:rPr>
        <w:t>sec</w:t>
      </w:r>
      <w:r w:rsidRPr="00712D3C">
        <w:rPr>
          <w:rFonts w:ascii="Helvetica" w:eastAsia="Cambria" w:hAnsi="Helvetica" w:cstheme="minorHAnsi"/>
          <w:spacing w:val="1"/>
          <w:sz w:val="24"/>
          <w:szCs w:val="24"/>
          <w:lang w:val="id-ID"/>
        </w:rPr>
        <w:t>a</w:t>
      </w:r>
      <w:r w:rsidRPr="00712D3C">
        <w:rPr>
          <w:rFonts w:ascii="Helvetica" w:eastAsia="Cambria" w:hAnsi="Helvetica" w:cstheme="minorHAnsi"/>
          <w:spacing w:val="-1"/>
          <w:sz w:val="24"/>
          <w:szCs w:val="24"/>
          <w:lang w:val="id-ID"/>
        </w:rPr>
        <w:t>r</w:t>
      </w:r>
      <w:r w:rsidRPr="00712D3C">
        <w:rPr>
          <w:rFonts w:ascii="Helvetica" w:eastAsia="Cambria" w:hAnsi="Helvetica" w:cstheme="minorHAnsi"/>
          <w:sz w:val="24"/>
          <w:szCs w:val="24"/>
          <w:lang w:val="id-ID"/>
        </w:rPr>
        <w:t xml:space="preserve">a </w:t>
      </w:r>
      <w:r w:rsidRPr="00712D3C">
        <w:rPr>
          <w:rFonts w:ascii="Helvetica" w:eastAsia="Cambria" w:hAnsi="Helvetica" w:cstheme="minorHAnsi"/>
          <w:spacing w:val="10"/>
          <w:sz w:val="24"/>
          <w:szCs w:val="24"/>
          <w:lang w:val="id-ID"/>
        </w:rPr>
        <w:t xml:space="preserve"> </w:t>
      </w:r>
      <w:r w:rsidRPr="00712D3C">
        <w:rPr>
          <w:rFonts w:ascii="Helvetica" w:eastAsia="Cambria" w:hAnsi="Helvetica" w:cstheme="minorHAnsi"/>
          <w:sz w:val="24"/>
          <w:szCs w:val="24"/>
          <w:lang w:val="id-ID"/>
        </w:rPr>
        <w:t>m</w:t>
      </w:r>
      <w:r w:rsidRPr="00712D3C">
        <w:rPr>
          <w:rFonts w:ascii="Helvetica" w:eastAsia="Cambria" w:hAnsi="Helvetica" w:cstheme="minorHAnsi"/>
          <w:spacing w:val="-1"/>
          <w:sz w:val="24"/>
          <w:szCs w:val="24"/>
          <w:lang w:val="id-ID"/>
        </w:rPr>
        <w:t>u</w:t>
      </w:r>
      <w:r w:rsidRPr="00712D3C">
        <w:rPr>
          <w:rFonts w:ascii="Helvetica" w:eastAsia="Cambria" w:hAnsi="Helvetica" w:cstheme="minorHAnsi"/>
          <w:sz w:val="24"/>
          <w:szCs w:val="24"/>
          <w:lang w:val="id-ID"/>
        </w:rPr>
        <w:t>s</w:t>
      </w:r>
      <w:r w:rsidRPr="00712D3C">
        <w:rPr>
          <w:rFonts w:ascii="Helvetica" w:eastAsia="Cambria" w:hAnsi="Helvetica" w:cstheme="minorHAnsi"/>
          <w:spacing w:val="-1"/>
          <w:sz w:val="24"/>
          <w:szCs w:val="24"/>
          <w:lang w:val="id-ID"/>
        </w:rPr>
        <w:t>y</w:t>
      </w:r>
      <w:r w:rsidRPr="00712D3C">
        <w:rPr>
          <w:rFonts w:ascii="Helvetica" w:eastAsia="Cambria" w:hAnsi="Helvetica" w:cstheme="minorHAnsi"/>
          <w:sz w:val="24"/>
          <w:szCs w:val="24"/>
          <w:lang w:val="id-ID"/>
        </w:rPr>
        <w:t>awa</w:t>
      </w:r>
      <w:r w:rsidRPr="00712D3C">
        <w:rPr>
          <w:rFonts w:ascii="Helvetica" w:eastAsia="Cambria" w:hAnsi="Helvetica" w:cstheme="minorHAnsi"/>
          <w:spacing w:val="-1"/>
          <w:sz w:val="24"/>
          <w:szCs w:val="24"/>
          <w:lang w:val="id-ID"/>
        </w:rPr>
        <w:t>r</w:t>
      </w:r>
      <w:r w:rsidRPr="00712D3C">
        <w:rPr>
          <w:rFonts w:ascii="Helvetica" w:eastAsia="Cambria" w:hAnsi="Helvetica" w:cstheme="minorHAnsi"/>
          <w:sz w:val="24"/>
          <w:szCs w:val="24"/>
          <w:lang w:val="id-ID"/>
        </w:rPr>
        <w:t xml:space="preserve">ah </w:t>
      </w:r>
      <w:r w:rsidRPr="00712D3C">
        <w:rPr>
          <w:rFonts w:ascii="Helvetica" w:eastAsia="Cambria" w:hAnsi="Helvetica" w:cstheme="minorHAnsi"/>
          <w:spacing w:val="15"/>
          <w:sz w:val="24"/>
          <w:szCs w:val="24"/>
          <w:lang w:val="id-ID"/>
        </w:rPr>
        <w:t xml:space="preserve"> </w:t>
      </w:r>
      <w:r w:rsidRPr="00712D3C">
        <w:rPr>
          <w:rFonts w:ascii="Helvetica" w:eastAsia="Cambria" w:hAnsi="Helvetica" w:cstheme="minorHAnsi"/>
          <w:spacing w:val="-1"/>
          <w:sz w:val="24"/>
          <w:szCs w:val="24"/>
          <w:lang w:val="id-ID"/>
        </w:rPr>
        <w:t>d</w:t>
      </w:r>
      <w:r w:rsidRPr="00712D3C">
        <w:rPr>
          <w:rFonts w:ascii="Helvetica" w:eastAsia="Cambria" w:hAnsi="Helvetica" w:cstheme="minorHAnsi"/>
          <w:sz w:val="24"/>
          <w:szCs w:val="24"/>
          <w:lang w:val="id-ID"/>
        </w:rPr>
        <w:t xml:space="preserve">an </w:t>
      </w:r>
      <w:r w:rsidRPr="00712D3C">
        <w:rPr>
          <w:rFonts w:ascii="Helvetica" w:eastAsia="Cambria" w:hAnsi="Helvetica" w:cstheme="minorHAnsi"/>
          <w:spacing w:val="10"/>
          <w:sz w:val="24"/>
          <w:szCs w:val="24"/>
          <w:lang w:val="id-ID"/>
        </w:rPr>
        <w:t xml:space="preserve"> </w:t>
      </w:r>
      <w:r w:rsidRPr="00712D3C">
        <w:rPr>
          <w:rFonts w:ascii="Helvetica" w:eastAsia="Cambria" w:hAnsi="Helvetica" w:cstheme="minorHAnsi"/>
          <w:spacing w:val="-1"/>
          <w:sz w:val="24"/>
          <w:szCs w:val="24"/>
          <w:lang w:val="id-ID"/>
        </w:rPr>
        <w:t>k</w:t>
      </w:r>
      <w:r w:rsidRPr="00712D3C">
        <w:rPr>
          <w:rFonts w:ascii="Helvetica" w:eastAsia="Cambria" w:hAnsi="Helvetica" w:cstheme="minorHAnsi"/>
          <w:sz w:val="24"/>
          <w:szCs w:val="24"/>
          <w:lang w:val="id-ID"/>
        </w:rPr>
        <w:t>ekel</w:t>
      </w:r>
      <w:r w:rsidRPr="00712D3C">
        <w:rPr>
          <w:rFonts w:ascii="Helvetica" w:eastAsia="Cambria" w:hAnsi="Helvetica" w:cstheme="minorHAnsi"/>
          <w:spacing w:val="-1"/>
          <w:sz w:val="24"/>
          <w:szCs w:val="24"/>
          <w:lang w:val="id-ID"/>
        </w:rPr>
        <w:t>u</w:t>
      </w:r>
      <w:r w:rsidRPr="00712D3C">
        <w:rPr>
          <w:rFonts w:ascii="Helvetica" w:eastAsia="Cambria" w:hAnsi="Helvetica" w:cstheme="minorHAnsi"/>
          <w:sz w:val="24"/>
          <w:szCs w:val="24"/>
          <w:lang w:val="id-ID"/>
        </w:rPr>
        <w:t>ar</w:t>
      </w:r>
      <w:r w:rsidRPr="00712D3C">
        <w:rPr>
          <w:rFonts w:ascii="Helvetica" w:eastAsia="Cambria" w:hAnsi="Helvetica" w:cstheme="minorHAnsi"/>
          <w:spacing w:val="-1"/>
          <w:sz w:val="24"/>
          <w:szCs w:val="24"/>
          <w:lang w:val="id-ID"/>
        </w:rPr>
        <w:t>g</w:t>
      </w:r>
      <w:r w:rsidRPr="00712D3C">
        <w:rPr>
          <w:rFonts w:ascii="Helvetica" w:eastAsia="Cambria" w:hAnsi="Helvetica" w:cstheme="minorHAnsi"/>
          <w:sz w:val="24"/>
          <w:szCs w:val="24"/>
          <w:lang w:val="id-ID"/>
        </w:rPr>
        <w:t>a</w:t>
      </w:r>
      <w:r w:rsidRPr="00712D3C">
        <w:rPr>
          <w:rFonts w:ascii="Helvetica" w:eastAsia="Cambria" w:hAnsi="Helvetica" w:cstheme="minorHAnsi"/>
          <w:spacing w:val="1"/>
          <w:sz w:val="24"/>
          <w:szCs w:val="24"/>
          <w:lang w:val="id-ID"/>
        </w:rPr>
        <w:t>a</w:t>
      </w:r>
      <w:r w:rsidRPr="00712D3C">
        <w:rPr>
          <w:rFonts w:ascii="Helvetica" w:eastAsia="Cambria" w:hAnsi="Helvetica" w:cstheme="minorHAnsi"/>
          <w:sz w:val="24"/>
          <w:szCs w:val="24"/>
          <w:lang w:val="id-ID"/>
        </w:rPr>
        <w:t xml:space="preserve">n </w:t>
      </w:r>
      <w:r w:rsidRPr="00712D3C">
        <w:rPr>
          <w:rFonts w:ascii="Helvetica" w:eastAsia="Cambria" w:hAnsi="Helvetica" w:cstheme="minorHAnsi"/>
          <w:spacing w:val="11"/>
          <w:sz w:val="24"/>
          <w:szCs w:val="24"/>
          <w:lang w:val="id-ID"/>
        </w:rPr>
        <w:t xml:space="preserve"> </w:t>
      </w:r>
      <w:r w:rsidRPr="00712D3C">
        <w:rPr>
          <w:rFonts w:ascii="Helvetica" w:eastAsia="Cambria" w:hAnsi="Helvetica" w:cstheme="minorHAnsi"/>
          <w:sz w:val="24"/>
          <w:szCs w:val="24"/>
          <w:lang w:val="id-ID"/>
        </w:rPr>
        <w:t>t</w:t>
      </w:r>
      <w:r w:rsidRPr="00712D3C">
        <w:rPr>
          <w:rFonts w:ascii="Helvetica" w:eastAsia="Cambria" w:hAnsi="Helvetica" w:cstheme="minorHAnsi"/>
          <w:spacing w:val="1"/>
          <w:sz w:val="24"/>
          <w:szCs w:val="24"/>
          <w:lang w:val="id-ID"/>
        </w:rPr>
        <w:t>id</w:t>
      </w:r>
      <w:r w:rsidRPr="00712D3C">
        <w:rPr>
          <w:rFonts w:ascii="Helvetica" w:eastAsia="Cambria" w:hAnsi="Helvetica" w:cstheme="minorHAnsi"/>
          <w:sz w:val="24"/>
          <w:szCs w:val="24"/>
          <w:lang w:val="id-ID"/>
        </w:rPr>
        <w:t xml:space="preserve">ak </w:t>
      </w:r>
      <w:r w:rsidRPr="00712D3C">
        <w:rPr>
          <w:rFonts w:ascii="Helvetica" w:eastAsia="Cambria" w:hAnsi="Helvetica" w:cstheme="minorHAnsi"/>
          <w:spacing w:val="9"/>
          <w:sz w:val="24"/>
          <w:szCs w:val="24"/>
          <w:lang w:val="id-ID"/>
        </w:rPr>
        <w:t xml:space="preserve"> </w:t>
      </w:r>
      <w:r w:rsidRPr="00712D3C">
        <w:rPr>
          <w:rFonts w:ascii="Helvetica" w:eastAsia="Cambria" w:hAnsi="Helvetica" w:cstheme="minorHAnsi"/>
          <w:sz w:val="24"/>
          <w:szCs w:val="24"/>
          <w:lang w:val="id-ID"/>
        </w:rPr>
        <w:t xml:space="preserve">mencapai </w:t>
      </w:r>
      <w:r w:rsidRPr="00712D3C">
        <w:rPr>
          <w:rFonts w:ascii="Helvetica" w:eastAsia="Cambria" w:hAnsi="Helvetica" w:cstheme="minorHAnsi"/>
          <w:spacing w:val="-1"/>
          <w:sz w:val="24"/>
          <w:szCs w:val="24"/>
          <w:lang w:val="id-ID"/>
        </w:rPr>
        <w:t>k</w:t>
      </w:r>
      <w:r w:rsidRPr="00712D3C">
        <w:rPr>
          <w:rFonts w:ascii="Helvetica" w:eastAsia="Cambria" w:hAnsi="Helvetica" w:cstheme="minorHAnsi"/>
          <w:sz w:val="24"/>
          <w:szCs w:val="24"/>
          <w:lang w:val="id-ID"/>
        </w:rPr>
        <w:t>es</w:t>
      </w:r>
      <w:r w:rsidRPr="00712D3C">
        <w:rPr>
          <w:rFonts w:ascii="Helvetica" w:eastAsia="Cambria" w:hAnsi="Helvetica" w:cstheme="minorHAnsi"/>
          <w:spacing w:val="1"/>
          <w:sz w:val="24"/>
          <w:szCs w:val="24"/>
          <w:lang w:val="id-ID"/>
        </w:rPr>
        <w:t>ep</w:t>
      </w:r>
      <w:r w:rsidRPr="00712D3C">
        <w:rPr>
          <w:rFonts w:ascii="Helvetica" w:eastAsia="Cambria" w:hAnsi="Helvetica" w:cstheme="minorHAnsi"/>
          <w:sz w:val="24"/>
          <w:szCs w:val="24"/>
          <w:lang w:val="id-ID"/>
        </w:rPr>
        <w:t xml:space="preserve">akatan </w:t>
      </w:r>
      <w:r w:rsidRPr="00712D3C">
        <w:rPr>
          <w:rFonts w:ascii="Helvetica" w:eastAsia="Cambria" w:hAnsi="Helvetica" w:cstheme="minorHAnsi"/>
          <w:spacing w:val="1"/>
          <w:sz w:val="24"/>
          <w:szCs w:val="24"/>
          <w:lang w:val="id-ID"/>
        </w:rPr>
        <w:t xml:space="preserve"> </w:t>
      </w:r>
      <w:r w:rsidRPr="00712D3C">
        <w:rPr>
          <w:rFonts w:ascii="Helvetica" w:eastAsia="Cambria" w:hAnsi="Helvetica" w:cstheme="minorHAnsi"/>
          <w:spacing w:val="-1"/>
          <w:sz w:val="24"/>
          <w:szCs w:val="24"/>
          <w:lang w:val="id-ID"/>
        </w:rPr>
        <w:t>d</w:t>
      </w:r>
      <w:r w:rsidRPr="00712D3C">
        <w:rPr>
          <w:rFonts w:ascii="Helvetica" w:eastAsia="Cambria" w:hAnsi="Helvetica" w:cstheme="minorHAnsi"/>
          <w:sz w:val="24"/>
          <w:szCs w:val="24"/>
          <w:lang w:val="id-ID"/>
        </w:rPr>
        <w:t>a</w:t>
      </w:r>
      <w:r w:rsidRPr="00712D3C">
        <w:rPr>
          <w:rFonts w:ascii="Helvetica" w:eastAsia="Cambria" w:hAnsi="Helvetica" w:cstheme="minorHAnsi"/>
          <w:spacing w:val="1"/>
          <w:sz w:val="24"/>
          <w:szCs w:val="24"/>
          <w:lang w:val="id-ID"/>
        </w:rPr>
        <w:t>n</w:t>
      </w:r>
      <w:r w:rsidRPr="00712D3C">
        <w:rPr>
          <w:rFonts w:ascii="Helvetica" w:eastAsia="Cambria" w:hAnsi="Helvetica" w:cstheme="minorHAnsi"/>
          <w:sz w:val="24"/>
          <w:szCs w:val="24"/>
          <w:lang w:val="id-ID"/>
        </w:rPr>
        <w:t>/a</w:t>
      </w:r>
      <w:r w:rsidRPr="00712D3C">
        <w:rPr>
          <w:rFonts w:ascii="Helvetica" w:eastAsia="Cambria" w:hAnsi="Helvetica" w:cstheme="minorHAnsi"/>
          <w:spacing w:val="-2"/>
          <w:sz w:val="24"/>
          <w:szCs w:val="24"/>
          <w:lang w:val="id-ID"/>
        </w:rPr>
        <w:t>ta</w:t>
      </w:r>
      <w:r w:rsidRPr="00712D3C">
        <w:rPr>
          <w:rFonts w:ascii="Helvetica" w:eastAsia="Cambria" w:hAnsi="Helvetica" w:cstheme="minorHAnsi"/>
          <w:sz w:val="24"/>
          <w:szCs w:val="24"/>
          <w:lang w:val="id-ID"/>
        </w:rPr>
        <w:t xml:space="preserve">u  </w:t>
      </w:r>
      <w:r w:rsidRPr="00712D3C">
        <w:rPr>
          <w:rFonts w:ascii="Helvetica" w:eastAsia="Cambria" w:hAnsi="Helvetica" w:cstheme="minorHAnsi"/>
          <w:spacing w:val="1"/>
          <w:sz w:val="24"/>
          <w:szCs w:val="24"/>
          <w:lang w:val="id-ID"/>
        </w:rPr>
        <w:t>p</w:t>
      </w:r>
      <w:r w:rsidRPr="00712D3C">
        <w:rPr>
          <w:rFonts w:ascii="Helvetica" w:eastAsia="Cambria" w:hAnsi="Helvetica" w:cstheme="minorHAnsi"/>
          <w:sz w:val="24"/>
          <w:szCs w:val="24"/>
          <w:lang w:val="id-ID"/>
        </w:rPr>
        <w:t>er</w:t>
      </w:r>
      <w:r w:rsidRPr="00712D3C">
        <w:rPr>
          <w:rFonts w:ascii="Helvetica" w:eastAsia="Cambria" w:hAnsi="Helvetica" w:cstheme="minorHAnsi"/>
          <w:spacing w:val="-1"/>
          <w:sz w:val="24"/>
          <w:szCs w:val="24"/>
          <w:lang w:val="id-ID"/>
        </w:rPr>
        <w:t>d</w:t>
      </w:r>
      <w:r w:rsidRPr="00712D3C">
        <w:rPr>
          <w:rFonts w:ascii="Helvetica" w:eastAsia="Cambria" w:hAnsi="Helvetica" w:cstheme="minorHAnsi"/>
          <w:sz w:val="24"/>
          <w:szCs w:val="24"/>
          <w:lang w:val="id-ID"/>
        </w:rPr>
        <w:t>ama</w:t>
      </w:r>
      <w:r w:rsidRPr="00712D3C">
        <w:rPr>
          <w:rFonts w:ascii="Helvetica" w:eastAsia="Cambria" w:hAnsi="Helvetica" w:cstheme="minorHAnsi"/>
          <w:spacing w:val="1"/>
          <w:sz w:val="24"/>
          <w:szCs w:val="24"/>
          <w:lang w:val="id-ID"/>
        </w:rPr>
        <w:t>i</w:t>
      </w:r>
      <w:r w:rsidRPr="00712D3C">
        <w:rPr>
          <w:rFonts w:ascii="Helvetica" w:eastAsia="Cambria" w:hAnsi="Helvetica" w:cstheme="minorHAnsi"/>
          <w:sz w:val="24"/>
          <w:szCs w:val="24"/>
          <w:lang w:val="id-ID"/>
        </w:rPr>
        <w:t>a</w:t>
      </w:r>
      <w:r w:rsidRPr="00712D3C">
        <w:rPr>
          <w:rFonts w:ascii="Helvetica" w:eastAsia="Cambria" w:hAnsi="Helvetica" w:cstheme="minorHAnsi"/>
          <w:spacing w:val="4"/>
          <w:sz w:val="24"/>
          <w:szCs w:val="24"/>
          <w:lang w:val="id-ID"/>
        </w:rPr>
        <w:t>n</w:t>
      </w:r>
      <w:r w:rsidRPr="00712D3C">
        <w:rPr>
          <w:rFonts w:ascii="Helvetica" w:eastAsia="Cambria" w:hAnsi="Helvetica" w:cstheme="minorHAnsi"/>
          <w:sz w:val="24"/>
          <w:szCs w:val="24"/>
          <w:lang w:val="id-ID"/>
        </w:rPr>
        <w:t>,  P</w:t>
      </w:r>
      <w:r w:rsidRPr="00712D3C">
        <w:rPr>
          <w:rFonts w:ascii="Helvetica" w:eastAsia="Cambria" w:hAnsi="Helvetica" w:cstheme="minorHAnsi"/>
          <w:spacing w:val="1"/>
          <w:sz w:val="24"/>
          <w:szCs w:val="24"/>
          <w:lang w:val="id-ID"/>
        </w:rPr>
        <w:t>a</w:t>
      </w:r>
      <w:r w:rsidRPr="00712D3C">
        <w:rPr>
          <w:rFonts w:ascii="Helvetica" w:eastAsia="Cambria" w:hAnsi="Helvetica" w:cstheme="minorHAnsi"/>
          <w:spacing w:val="-1"/>
          <w:sz w:val="24"/>
          <w:szCs w:val="24"/>
          <w:lang w:val="id-ID"/>
        </w:rPr>
        <w:t>r</w:t>
      </w:r>
      <w:r w:rsidRPr="00712D3C">
        <w:rPr>
          <w:rFonts w:ascii="Helvetica" w:eastAsia="Cambria" w:hAnsi="Helvetica" w:cstheme="minorHAnsi"/>
          <w:sz w:val="24"/>
          <w:szCs w:val="24"/>
          <w:lang w:val="id-ID"/>
        </w:rPr>
        <w:t xml:space="preserve">a </w:t>
      </w:r>
      <w:r w:rsidRPr="00712D3C">
        <w:rPr>
          <w:rFonts w:ascii="Helvetica" w:eastAsia="Cambria" w:hAnsi="Helvetica" w:cstheme="minorHAnsi"/>
          <w:spacing w:val="1"/>
          <w:sz w:val="24"/>
          <w:szCs w:val="24"/>
          <w:lang w:val="id-ID"/>
        </w:rPr>
        <w:t xml:space="preserve"> </w:t>
      </w:r>
      <w:r w:rsidRPr="00712D3C">
        <w:rPr>
          <w:rFonts w:ascii="Helvetica" w:eastAsia="Cambria" w:hAnsi="Helvetica" w:cstheme="minorHAnsi"/>
          <w:sz w:val="24"/>
          <w:szCs w:val="24"/>
          <w:lang w:val="id-ID"/>
        </w:rPr>
        <w:t>P</w:t>
      </w:r>
      <w:r w:rsidRPr="00712D3C">
        <w:rPr>
          <w:rFonts w:ascii="Helvetica" w:eastAsia="Cambria" w:hAnsi="Helvetica" w:cstheme="minorHAnsi"/>
          <w:spacing w:val="1"/>
          <w:sz w:val="24"/>
          <w:szCs w:val="24"/>
          <w:lang w:val="id-ID"/>
        </w:rPr>
        <w:t>i</w:t>
      </w:r>
      <w:r w:rsidRPr="00712D3C">
        <w:rPr>
          <w:rFonts w:ascii="Helvetica" w:eastAsia="Cambria" w:hAnsi="Helvetica" w:cstheme="minorHAnsi"/>
          <w:sz w:val="24"/>
          <w:szCs w:val="24"/>
          <w:lang w:val="id-ID"/>
        </w:rPr>
        <w:t xml:space="preserve">hak  dengan ini </w:t>
      </w:r>
      <w:r w:rsidRPr="00712D3C">
        <w:rPr>
          <w:rFonts w:ascii="Helvetica" w:eastAsia="Cambria" w:hAnsi="Helvetica" w:cstheme="minorHAnsi"/>
          <w:spacing w:val="-2"/>
          <w:sz w:val="24"/>
          <w:szCs w:val="24"/>
          <w:lang w:val="id-ID"/>
        </w:rPr>
        <w:t>s</w:t>
      </w:r>
      <w:r w:rsidRPr="00712D3C">
        <w:rPr>
          <w:rFonts w:ascii="Helvetica" w:eastAsia="Cambria" w:hAnsi="Helvetica" w:cstheme="minorHAnsi"/>
          <w:sz w:val="24"/>
          <w:szCs w:val="24"/>
          <w:lang w:val="id-ID"/>
        </w:rPr>
        <w:t>e</w:t>
      </w:r>
      <w:r w:rsidRPr="00712D3C">
        <w:rPr>
          <w:rFonts w:ascii="Helvetica" w:eastAsia="Cambria" w:hAnsi="Helvetica" w:cstheme="minorHAnsi"/>
          <w:spacing w:val="1"/>
          <w:sz w:val="24"/>
          <w:szCs w:val="24"/>
          <w:lang w:val="id-ID"/>
        </w:rPr>
        <w:t>p</w:t>
      </w:r>
      <w:r w:rsidRPr="00712D3C">
        <w:rPr>
          <w:rFonts w:ascii="Helvetica" w:eastAsia="Cambria" w:hAnsi="Helvetica" w:cstheme="minorHAnsi"/>
          <w:sz w:val="24"/>
          <w:szCs w:val="24"/>
          <w:lang w:val="id-ID"/>
        </w:rPr>
        <w:t xml:space="preserve">akat </w:t>
      </w:r>
      <w:r w:rsidRPr="00712D3C">
        <w:rPr>
          <w:rFonts w:ascii="Helvetica" w:eastAsia="Cambria" w:hAnsi="Helvetica" w:cstheme="minorHAnsi"/>
          <w:spacing w:val="3"/>
          <w:sz w:val="24"/>
          <w:szCs w:val="24"/>
          <w:lang w:val="id-ID"/>
        </w:rPr>
        <w:t xml:space="preserve"> </w:t>
      </w:r>
      <w:r w:rsidRPr="00712D3C">
        <w:rPr>
          <w:rFonts w:ascii="Helvetica" w:eastAsia="Cambria" w:hAnsi="Helvetica" w:cstheme="minorHAnsi"/>
          <w:sz w:val="24"/>
          <w:szCs w:val="24"/>
          <w:lang w:val="id-ID"/>
        </w:rPr>
        <w:t>untuk menyeles</w:t>
      </w:r>
      <w:r w:rsidRPr="00712D3C">
        <w:rPr>
          <w:rFonts w:ascii="Helvetica" w:eastAsia="Cambria" w:hAnsi="Helvetica" w:cstheme="minorHAnsi"/>
          <w:spacing w:val="1"/>
          <w:sz w:val="24"/>
          <w:szCs w:val="24"/>
          <w:lang w:val="id-ID"/>
        </w:rPr>
        <w:t>a</w:t>
      </w:r>
      <w:r w:rsidRPr="00712D3C">
        <w:rPr>
          <w:rFonts w:ascii="Helvetica" w:eastAsia="Cambria" w:hAnsi="Helvetica" w:cstheme="minorHAnsi"/>
          <w:sz w:val="24"/>
          <w:szCs w:val="24"/>
          <w:lang w:val="id-ID"/>
        </w:rPr>
        <w:t>ikan</w:t>
      </w:r>
      <w:r w:rsidRPr="00712D3C">
        <w:rPr>
          <w:rFonts w:ascii="Helvetica" w:eastAsia="Cambria" w:hAnsi="Helvetica" w:cstheme="minorHAnsi"/>
          <w:spacing w:val="1"/>
          <w:sz w:val="24"/>
          <w:szCs w:val="24"/>
          <w:lang w:val="id-ID"/>
        </w:rPr>
        <w:t>n</w:t>
      </w:r>
      <w:r w:rsidRPr="00712D3C">
        <w:rPr>
          <w:rFonts w:ascii="Helvetica" w:eastAsia="Cambria" w:hAnsi="Helvetica" w:cstheme="minorHAnsi"/>
          <w:spacing w:val="-1"/>
          <w:sz w:val="24"/>
          <w:szCs w:val="24"/>
          <w:lang w:val="id-ID"/>
        </w:rPr>
        <w:t>y</w:t>
      </w:r>
      <w:r w:rsidRPr="00712D3C">
        <w:rPr>
          <w:rFonts w:ascii="Helvetica" w:eastAsia="Cambria" w:hAnsi="Helvetica" w:cstheme="minorHAnsi"/>
          <w:sz w:val="24"/>
          <w:szCs w:val="24"/>
          <w:lang w:val="id-ID"/>
        </w:rPr>
        <w:t>a s</w:t>
      </w:r>
      <w:r w:rsidRPr="00712D3C">
        <w:rPr>
          <w:rFonts w:ascii="Helvetica" w:eastAsia="Cambria" w:hAnsi="Helvetica" w:cstheme="minorHAnsi"/>
          <w:spacing w:val="1"/>
          <w:sz w:val="24"/>
          <w:szCs w:val="24"/>
          <w:lang w:val="id-ID"/>
        </w:rPr>
        <w:t>e</w:t>
      </w:r>
      <w:r w:rsidRPr="00712D3C">
        <w:rPr>
          <w:rFonts w:ascii="Helvetica" w:eastAsia="Cambria" w:hAnsi="Helvetica" w:cstheme="minorHAnsi"/>
          <w:sz w:val="24"/>
          <w:szCs w:val="24"/>
          <w:lang w:val="id-ID"/>
        </w:rPr>
        <w:t>c</w:t>
      </w:r>
      <w:r w:rsidRPr="00712D3C">
        <w:rPr>
          <w:rFonts w:ascii="Helvetica" w:eastAsia="Cambria" w:hAnsi="Helvetica" w:cstheme="minorHAnsi"/>
          <w:spacing w:val="-2"/>
          <w:sz w:val="24"/>
          <w:szCs w:val="24"/>
          <w:lang w:val="id-ID"/>
        </w:rPr>
        <w:t>a</w:t>
      </w:r>
      <w:r w:rsidRPr="00712D3C">
        <w:rPr>
          <w:rFonts w:ascii="Helvetica" w:eastAsia="Cambria" w:hAnsi="Helvetica" w:cstheme="minorHAnsi"/>
          <w:spacing w:val="-1"/>
          <w:sz w:val="24"/>
          <w:szCs w:val="24"/>
          <w:lang w:val="id-ID"/>
        </w:rPr>
        <w:t>r</w:t>
      </w:r>
      <w:r w:rsidRPr="00712D3C">
        <w:rPr>
          <w:rFonts w:ascii="Helvetica" w:eastAsia="Cambria" w:hAnsi="Helvetica" w:cstheme="minorHAnsi"/>
          <w:sz w:val="24"/>
          <w:szCs w:val="24"/>
          <w:lang w:val="id-ID"/>
        </w:rPr>
        <w:t>a hu</w:t>
      </w:r>
      <w:r w:rsidRPr="00712D3C">
        <w:rPr>
          <w:rFonts w:ascii="Helvetica" w:eastAsia="Cambria" w:hAnsi="Helvetica" w:cstheme="minorHAnsi"/>
          <w:spacing w:val="-2"/>
          <w:sz w:val="24"/>
          <w:szCs w:val="24"/>
          <w:lang w:val="id-ID"/>
        </w:rPr>
        <w:t>k</w:t>
      </w:r>
      <w:r w:rsidRPr="00712D3C">
        <w:rPr>
          <w:rFonts w:ascii="Helvetica" w:eastAsia="Cambria" w:hAnsi="Helvetica" w:cstheme="minorHAnsi"/>
          <w:spacing w:val="2"/>
          <w:sz w:val="24"/>
          <w:szCs w:val="24"/>
          <w:lang w:val="id-ID"/>
        </w:rPr>
        <w:t>u</w:t>
      </w:r>
      <w:r w:rsidRPr="00712D3C">
        <w:rPr>
          <w:rFonts w:ascii="Helvetica" w:eastAsia="Cambria" w:hAnsi="Helvetica" w:cstheme="minorHAnsi"/>
          <w:sz w:val="24"/>
          <w:szCs w:val="24"/>
          <w:lang w:val="id-ID"/>
        </w:rPr>
        <w:t xml:space="preserve">m </w:t>
      </w:r>
      <w:r w:rsidRPr="00712D3C">
        <w:rPr>
          <w:rFonts w:ascii="Helvetica" w:eastAsia="Cambria" w:hAnsi="Helvetica" w:cstheme="minorHAnsi"/>
          <w:spacing w:val="-2"/>
          <w:sz w:val="24"/>
          <w:szCs w:val="24"/>
          <w:lang w:val="id-ID"/>
        </w:rPr>
        <w:t>d</w:t>
      </w:r>
      <w:r w:rsidRPr="00712D3C">
        <w:rPr>
          <w:rFonts w:ascii="Helvetica" w:eastAsia="Cambria" w:hAnsi="Helvetica" w:cstheme="minorHAnsi"/>
          <w:sz w:val="24"/>
          <w:szCs w:val="24"/>
          <w:lang w:val="id-ID"/>
        </w:rPr>
        <w:t xml:space="preserve">i </w:t>
      </w:r>
      <w:r w:rsidRPr="00712D3C">
        <w:rPr>
          <w:rFonts w:ascii="Helvetica" w:eastAsia="Cambria" w:hAnsi="Helvetica" w:cstheme="minorHAnsi"/>
          <w:spacing w:val="1"/>
          <w:sz w:val="24"/>
          <w:szCs w:val="24"/>
          <w:lang w:val="id-ID"/>
        </w:rPr>
        <w:t>P</w:t>
      </w:r>
      <w:r w:rsidRPr="00712D3C">
        <w:rPr>
          <w:rFonts w:ascii="Helvetica" w:eastAsia="Cambria" w:hAnsi="Helvetica" w:cstheme="minorHAnsi"/>
          <w:sz w:val="24"/>
          <w:szCs w:val="24"/>
          <w:lang w:val="id-ID"/>
        </w:rPr>
        <w:t>e</w:t>
      </w:r>
      <w:r w:rsidRPr="00712D3C">
        <w:rPr>
          <w:rFonts w:ascii="Helvetica" w:eastAsia="Cambria" w:hAnsi="Helvetica" w:cstheme="minorHAnsi"/>
          <w:spacing w:val="1"/>
          <w:sz w:val="24"/>
          <w:szCs w:val="24"/>
          <w:lang w:val="id-ID"/>
        </w:rPr>
        <w:t>n</w:t>
      </w:r>
      <w:r w:rsidRPr="00712D3C">
        <w:rPr>
          <w:rFonts w:ascii="Helvetica" w:eastAsia="Cambria" w:hAnsi="Helvetica" w:cstheme="minorHAnsi"/>
          <w:spacing w:val="-1"/>
          <w:sz w:val="24"/>
          <w:szCs w:val="24"/>
          <w:lang w:val="id-ID"/>
        </w:rPr>
        <w:t>g</w:t>
      </w:r>
      <w:r w:rsidRPr="00712D3C">
        <w:rPr>
          <w:rFonts w:ascii="Helvetica" w:eastAsia="Cambria" w:hAnsi="Helvetica" w:cstheme="minorHAnsi"/>
          <w:sz w:val="24"/>
          <w:szCs w:val="24"/>
          <w:lang w:val="id-ID"/>
        </w:rPr>
        <w:t>a</w:t>
      </w:r>
      <w:r w:rsidRPr="00712D3C">
        <w:rPr>
          <w:rFonts w:ascii="Helvetica" w:eastAsia="Cambria" w:hAnsi="Helvetica" w:cstheme="minorHAnsi"/>
          <w:spacing w:val="-1"/>
          <w:sz w:val="24"/>
          <w:szCs w:val="24"/>
          <w:lang w:val="id-ID"/>
        </w:rPr>
        <w:t>d</w:t>
      </w:r>
      <w:r w:rsidRPr="00712D3C">
        <w:rPr>
          <w:rFonts w:ascii="Helvetica" w:eastAsia="Cambria" w:hAnsi="Helvetica" w:cstheme="minorHAnsi"/>
          <w:sz w:val="24"/>
          <w:szCs w:val="24"/>
          <w:lang w:val="id-ID"/>
        </w:rPr>
        <w:t>ilan</w:t>
      </w:r>
      <w:r w:rsidRPr="00712D3C">
        <w:rPr>
          <w:rFonts w:ascii="Helvetica" w:eastAsia="Cambria" w:hAnsi="Helvetica" w:cstheme="minorHAnsi"/>
          <w:spacing w:val="3"/>
          <w:sz w:val="24"/>
          <w:szCs w:val="24"/>
          <w:lang w:val="id-ID"/>
        </w:rPr>
        <w:t xml:space="preserve"> </w:t>
      </w:r>
      <w:r w:rsidRPr="00712D3C">
        <w:rPr>
          <w:rFonts w:ascii="Helvetica" w:eastAsia="Cambria" w:hAnsi="Helvetica" w:cstheme="minorHAnsi"/>
          <w:sz w:val="24"/>
          <w:szCs w:val="24"/>
          <w:lang w:val="id-ID"/>
        </w:rPr>
        <w:t>_____________.</w:t>
      </w:r>
    </w:p>
    <w:p w14:paraId="135481BC" w14:textId="77777777" w:rsidR="005D174C" w:rsidRPr="00712D3C" w:rsidRDefault="00E60DEE" w:rsidP="00955E5E">
      <w:pPr>
        <w:spacing w:before="240" w:after="0" w:line="240" w:lineRule="auto"/>
        <w:jc w:val="center"/>
        <w:rPr>
          <w:rFonts w:ascii="Helvetica" w:eastAsia="Times New Roman" w:hAnsi="Helvetica" w:cstheme="minorHAnsi"/>
          <w:b/>
          <w:sz w:val="24"/>
          <w:szCs w:val="24"/>
          <w:lang w:val="id-ID"/>
        </w:rPr>
      </w:pPr>
      <w:r w:rsidRPr="00712D3C">
        <w:rPr>
          <w:rFonts w:ascii="Helvetica" w:eastAsia="Times New Roman" w:hAnsi="Helvetica" w:cstheme="minorHAnsi"/>
          <w:b/>
          <w:sz w:val="24"/>
          <w:szCs w:val="24"/>
          <w:lang w:val="id-ID"/>
        </w:rPr>
        <w:t>Pasal 16</w:t>
      </w:r>
    </w:p>
    <w:p w14:paraId="2C01D02F" w14:textId="77777777" w:rsidR="005D174C" w:rsidRPr="00712D3C" w:rsidRDefault="005D174C" w:rsidP="00955E5E">
      <w:pPr>
        <w:spacing w:after="120" w:line="240" w:lineRule="auto"/>
        <w:jc w:val="center"/>
        <w:rPr>
          <w:rFonts w:ascii="Helvetica" w:eastAsia="Times New Roman" w:hAnsi="Helvetica" w:cstheme="minorHAnsi"/>
          <w:b/>
          <w:sz w:val="24"/>
          <w:szCs w:val="24"/>
          <w:lang w:val="id-ID"/>
        </w:rPr>
      </w:pPr>
      <w:r w:rsidRPr="00712D3C">
        <w:rPr>
          <w:rFonts w:ascii="Helvetica" w:eastAsia="Times New Roman" w:hAnsi="Helvetica" w:cstheme="minorHAnsi"/>
          <w:b/>
          <w:sz w:val="24"/>
          <w:szCs w:val="24"/>
          <w:lang w:val="id-ID"/>
        </w:rPr>
        <w:t>Jaminan</w:t>
      </w:r>
    </w:p>
    <w:p w14:paraId="5C9C5679" w14:textId="77777777" w:rsidR="005D174C" w:rsidRPr="00712D3C" w:rsidRDefault="00D41CE3" w:rsidP="00D41CE3">
      <w:pPr>
        <w:autoSpaceDE w:val="0"/>
        <w:autoSpaceDN w:val="0"/>
        <w:adjustRightInd w:val="0"/>
        <w:spacing w:before="120" w:after="120" w:line="240" w:lineRule="auto"/>
        <w:jc w:val="both"/>
        <w:rPr>
          <w:rFonts w:ascii="Helvetica" w:hAnsi="Helvetica" w:cstheme="minorHAnsi"/>
          <w:sz w:val="24"/>
          <w:szCs w:val="24"/>
          <w:lang w:val="id-ID"/>
        </w:rPr>
      </w:pPr>
      <w:r w:rsidRPr="00712D3C">
        <w:rPr>
          <w:rFonts w:ascii="Helvetica" w:hAnsi="Helvetica" w:cstheme="minorHAnsi"/>
          <w:sz w:val="24"/>
          <w:szCs w:val="24"/>
          <w:lang w:val="id-ID"/>
        </w:rPr>
        <w:t>Pemberi Waralaba dengan ini menjamin bahwa Pemberi Waralaba akan</w:t>
      </w:r>
      <w:r w:rsidR="005D174C" w:rsidRPr="00712D3C">
        <w:rPr>
          <w:rFonts w:ascii="Helvetica" w:hAnsi="Helvetica" w:cstheme="minorHAnsi"/>
          <w:sz w:val="24"/>
          <w:szCs w:val="24"/>
          <w:lang w:val="id-ID"/>
        </w:rPr>
        <w:t xml:space="preserve"> menjalankan </w:t>
      </w:r>
      <w:r w:rsidRPr="00712D3C">
        <w:rPr>
          <w:rFonts w:ascii="Helvetica" w:hAnsi="Helvetica" w:cstheme="minorHAnsi"/>
          <w:sz w:val="24"/>
          <w:szCs w:val="24"/>
          <w:lang w:val="id-ID"/>
        </w:rPr>
        <w:t xml:space="preserve">segala </w:t>
      </w:r>
      <w:r w:rsidR="005D174C" w:rsidRPr="00712D3C">
        <w:rPr>
          <w:rFonts w:ascii="Helvetica" w:hAnsi="Helvetica" w:cstheme="minorHAnsi"/>
          <w:sz w:val="24"/>
          <w:szCs w:val="24"/>
          <w:lang w:val="id-ID"/>
        </w:rPr>
        <w:t>kewajibannya</w:t>
      </w:r>
      <w:r w:rsidRPr="00712D3C">
        <w:rPr>
          <w:rFonts w:ascii="Helvetica" w:hAnsi="Helvetica" w:cstheme="minorHAnsi"/>
          <w:sz w:val="24"/>
          <w:szCs w:val="24"/>
          <w:lang w:val="id-ID"/>
        </w:rPr>
        <w:t xml:space="preserve"> berdasarkan Perjanjian ini </w:t>
      </w:r>
      <w:r w:rsidR="005D174C" w:rsidRPr="00712D3C">
        <w:rPr>
          <w:rFonts w:ascii="Helvetica" w:hAnsi="Helvetica" w:cstheme="minorHAnsi"/>
          <w:sz w:val="24"/>
          <w:szCs w:val="24"/>
          <w:lang w:val="id-ID"/>
        </w:rPr>
        <w:t xml:space="preserve">sampai </w:t>
      </w:r>
      <w:r w:rsidRPr="00712D3C">
        <w:rPr>
          <w:rFonts w:ascii="Helvetica" w:hAnsi="Helvetica" w:cstheme="minorHAnsi"/>
          <w:sz w:val="24"/>
          <w:szCs w:val="24"/>
          <w:lang w:val="id-ID"/>
        </w:rPr>
        <w:t>dengan berakhirnya Perjanjian ini</w:t>
      </w:r>
      <w:r w:rsidR="005D174C" w:rsidRPr="00712D3C">
        <w:rPr>
          <w:rFonts w:ascii="Helvetica" w:hAnsi="Helvetica" w:cstheme="minorHAnsi"/>
          <w:sz w:val="24"/>
          <w:szCs w:val="24"/>
          <w:lang w:val="id-ID"/>
        </w:rPr>
        <w:t>.</w:t>
      </w:r>
    </w:p>
    <w:p w14:paraId="74AE433C" w14:textId="77777777" w:rsidR="00D41CE3" w:rsidRPr="00712D3C" w:rsidRDefault="00D41CE3" w:rsidP="00955E5E">
      <w:pPr>
        <w:spacing w:before="240" w:after="120" w:line="240" w:lineRule="auto"/>
        <w:ind w:right="101"/>
        <w:jc w:val="both"/>
        <w:rPr>
          <w:rFonts w:ascii="Helvetica" w:eastAsia="Cambria" w:hAnsi="Helvetica" w:cstheme="minorHAnsi"/>
          <w:sz w:val="24"/>
          <w:szCs w:val="24"/>
          <w:lang w:val="id-ID"/>
        </w:rPr>
      </w:pPr>
      <w:r w:rsidRPr="00712D3C">
        <w:rPr>
          <w:rFonts w:ascii="Helvetica" w:eastAsia="Cambria" w:hAnsi="Helvetica" w:cstheme="minorHAnsi"/>
          <w:sz w:val="24"/>
          <w:szCs w:val="24"/>
          <w:lang w:val="id-ID"/>
        </w:rPr>
        <w:t xml:space="preserve">Demikian Perjanjian ini dibuat dan ditandatangani di tempat dan pada waktu sebagaimana disebutkan di bagian awal Perjanjian ini dalam rangkap 2 (dua) dan bermeterai cukup, masing-masing Pihak memeroleh 1 (satu) rangkap asli yang </w:t>
      </w:r>
      <w:proofErr w:type="spellStart"/>
      <w:r w:rsidRPr="00712D3C">
        <w:rPr>
          <w:rFonts w:ascii="Helvetica" w:eastAsia="Cambria" w:hAnsi="Helvetica" w:cstheme="minorHAnsi"/>
          <w:sz w:val="24"/>
          <w:szCs w:val="24"/>
          <w:lang w:val="id-ID"/>
        </w:rPr>
        <w:t>kesemuanya</w:t>
      </w:r>
      <w:proofErr w:type="spellEnd"/>
      <w:r w:rsidRPr="00712D3C">
        <w:rPr>
          <w:rFonts w:ascii="Helvetica" w:eastAsia="Cambria" w:hAnsi="Helvetica" w:cstheme="minorHAnsi"/>
          <w:sz w:val="24"/>
          <w:szCs w:val="24"/>
          <w:lang w:val="id-ID"/>
        </w:rPr>
        <w:t xml:space="preserve"> memiliki kekuatan hukum yang sama.</w:t>
      </w:r>
    </w:p>
    <w:tbl>
      <w:tblPr>
        <w:tblStyle w:val="TableGrid"/>
        <w:tblW w:w="950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48"/>
        <w:gridCol w:w="853"/>
        <w:gridCol w:w="4300"/>
      </w:tblGrid>
      <w:tr w:rsidR="00D41CE3" w:rsidRPr="00712D3C" w14:paraId="7527A844" w14:textId="77777777" w:rsidTr="00446D03">
        <w:trPr>
          <w:jc w:val="center"/>
        </w:trPr>
        <w:tc>
          <w:tcPr>
            <w:tcW w:w="9501" w:type="dxa"/>
            <w:gridSpan w:val="3"/>
          </w:tcPr>
          <w:p w14:paraId="5C56487C" w14:textId="77777777" w:rsidR="00D41CE3" w:rsidRPr="00712D3C" w:rsidRDefault="00D41CE3" w:rsidP="00D415A2">
            <w:pPr>
              <w:spacing w:before="480" w:after="200" w:line="276" w:lineRule="auto"/>
              <w:jc w:val="center"/>
              <w:rPr>
                <w:rFonts w:ascii="Helvetica" w:hAnsi="Helvetica" w:cstheme="minorHAnsi"/>
                <w:b/>
                <w:sz w:val="24"/>
                <w:szCs w:val="24"/>
              </w:rPr>
            </w:pPr>
            <w:r w:rsidRPr="00712D3C">
              <w:rPr>
                <w:rFonts w:ascii="Helvetica" w:hAnsi="Helvetica" w:cstheme="minorHAnsi"/>
                <w:b/>
                <w:sz w:val="24"/>
                <w:szCs w:val="24"/>
                <w:lang w:val="id-ID"/>
              </w:rPr>
              <w:t>Para Pihak</w:t>
            </w:r>
            <w:r w:rsidR="00F82B1D" w:rsidRPr="00712D3C">
              <w:rPr>
                <w:rFonts w:ascii="Helvetica" w:hAnsi="Helvetica" w:cstheme="minorHAnsi"/>
                <w:b/>
                <w:sz w:val="24"/>
                <w:szCs w:val="24"/>
              </w:rPr>
              <w:t>,</w:t>
            </w:r>
          </w:p>
        </w:tc>
      </w:tr>
      <w:tr w:rsidR="00D41CE3" w:rsidRPr="00712D3C" w14:paraId="4AFF00A1" w14:textId="77777777" w:rsidTr="00446D03">
        <w:trPr>
          <w:jc w:val="center"/>
        </w:trPr>
        <w:tc>
          <w:tcPr>
            <w:tcW w:w="4348" w:type="dxa"/>
          </w:tcPr>
          <w:p w14:paraId="0D6F3623" w14:textId="77777777" w:rsidR="00D41CE3" w:rsidRPr="00712D3C" w:rsidRDefault="00955E5E" w:rsidP="00446D03">
            <w:pPr>
              <w:spacing w:after="200" w:line="276" w:lineRule="auto"/>
              <w:jc w:val="center"/>
              <w:rPr>
                <w:rFonts w:ascii="Helvetica" w:hAnsi="Helvetica" w:cstheme="minorHAnsi"/>
                <w:b/>
                <w:sz w:val="24"/>
                <w:szCs w:val="24"/>
              </w:rPr>
            </w:pPr>
            <w:r w:rsidRPr="00712D3C">
              <w:rPr>
                <w:rFonts w:ascii="Helvetica" w:hAnsi="Helvetica" w:cstheme="minorHAnsi"/>
                <w:b/>
                <w:sz w:val="24"/>
                <w:szCs w:val="24"/>
                <w:lang w:val="id-ID"/>
              </w:rPr>
              <w:t>Pemberi Waralaba</w:t>
            </w:r>
            <w:r w:rsidR="00F82B1D" w:rsidRPr="00712D3C">
              <w:rPr>
                <w:rFonts w:ascii="Helvetica" w:hAnsi="Helvetica" w:cstheme="minorHAnsi"/>
                <w:b/>
                <w:sz w:val="24"/>
                <w:szCs w:val="24"/>
              </w:rPr>
              <w:t>,</w:t>
            </w:r>
          </w:p>
        </w:tc>
        <w:tc>
          <w:tcPr>
            <w:tcW w:w="853" w:type="dxa"/>
          </w:tcPr>
          <w:p w14:paraId="7E7C92BC" w14:textId="77777777" w:rsidR="00D41CE3" w:rsidRPr="00712D3C" w:rsidRDefault="00D41CE3" w:rsidP="00446D03">
            <w:pPr>
              <w:jc w:val="center"/>
              <w:rPr>
                <w:rFonts w:ascii="Helvetica" w:hAnsi="Helvetica" w:cstheme="minorHAnsi"/>
                <w:b/>
                <w:sz w:val="24"/>
                <w:szCs w:val="24"/>
                <w:lang w:val="id-ID"/>
              </w:rPr>
            </w:pPr>
          </w:p>
        </w:tc>
        <w:tc>
          <w:tcPr>
            <w:tcW w:w="4300" w:type="dxa"/>
          </w:tcPr>
          <w:p w14:paraId="0C163514" w14:textId="77777777" w:rsidR="00D41CE3" w:rsidRPr="00712D3C" w:rsidRDefault="00955E5E" w:rsidP="00446D03">
            <w:pPr>
              <w:spacing w:after="200" w:line="276" w:lineRule="auto"/>
              <w:jc w:val="center"/>
              <w:rPr>
                <w:rFonts w:ascii="Helvetica" w:hAnsi="Helvetica" w:cstheme="minorHAnsi"/>
                <w:b/>
                <w:sz w:val="24"/>
                <w:szCs w:val="24"/>
              </w:rPr>
            </w:pPr>
            <w:r w:rsidRPr="00712D3C">
              <w:rPr>
                <w:rFonts w:ascii="Helvetica" w:hAnsi="Helvetica" w:cstheme="minorHAnsi"/>
                <w:b/>
                <w:sz w:val="24"/>
                <w:szCs w:val="24"/>
                <w:lang w:val="id-ID"/>
              </w:rPr>
              <w:t>Penerima Waralaba</w:t>
            </w:r>
            <w:r w:rsidR="00F82B1D" w:rsidRPr="00712D3C">
              <w:rPr>
                <w:rFonts w:ascii="Helvetica" w:hAnsi="Helvetica" w:cstheme="minorHAnsi"/>
                <w:b/>
                <w:sz w:val="24"/>
                <w:szCs w:val="24"/>
              </w:rPr>
              <w:t>,</w:t>
            </w:r>
          </w:p>
        </w:tc>
      </w:tr>
      <w:tr w:rsidR="00D41CE3" w:rsidRPr="00712D3C" w14:paraId="72BB4265" w14:textId="77777777" w:rsidTr="00446D03">
        <w:trPr>
          <w:jc w:val="center"/>
        </w:trPr>
        <w:tc>
          <w:tcPr>
            <w:tcW w:w="4348" w:type="dxa"/>
          </w:tcPr>
          <w:p w14:paraId="33C7FB74" w14:textId="77777777" w:rsidR="00D41CE3" w:rsidRPr="00712D3C" w:rsidRDefault="00D41CE3" w:rsidP="00446D03">
            <w:pPr>
              <w:jc w:val="center"/>
              <w:rPr>
                <w:rFonts w:ascii="Helvetica" w:hAnsi="Helvetica" w:cstheme="minorHAnsi"/>
                <w:b/>
                <w:sz w:val="24"/>
                <w:szCs w:val="24"/>
                <w:lang w:val="id-ID"/>
              </w:rPr>
            </w:pPr>
          </w:p>
          <w:p w14:paraId="1A065840" w14:textId="77777777" w:rsidR="00D41CE3" w:rsidRPr="00712D3C" w:rsidRDefault="00D41CE3" w:rsidP="00446D03">
            <w:pPr>
              <w:rPr>
                <w:rFonts w:ascii="Helvetica" w:hAnsi="Helvetica" w:cstheme="minorHAnsi"/>
                <w:b/>
                <w:szCs w:val="24"/>
                <w:lang w:val="id-ID"/>
              </w:rPr>
            </w:pPr>
          </w:p>
          <w:p w14:paraId="00745131" w14:textId="77777777" w:rsidR="00D41CE3" w:rsidRPr="00712D3C" w:rsidRDefault="00D41CE3" w:rsidP="00446D03">
            <w:pPr>
              <w:jc w:val="center"/>
              <w:rPr>
                <w:rFonts w:ascii="Helvetica" w:hAnsi="Helvetica" w:cstheme="minorHAnsi"/>
                <w:color w:val="A6A6A6" w:themeColor="background1" w:themeShade="A6"/>
                <w:szCs w:val="24"/>
                <w:lang w:val="id-ID"/>
              </w:rPr>
            </w:pPr>
            <w:r w:rsidRPr="00712D3C">
              <w:rPr>
                <w:rFonts w:ascii="Helvetica" w:hAnsi="Helvetica" w:cstheme="minorHAnsi"/>
                <w:color w:val="A6A6A6" w:themeColor="background1" w:themeShade="A6"/>
                <w:szCs w:val="24"/>
                <w:lang w:val="id-ID"/>
              </w:rPr>
              <w:t>M</w:t>
            </w:r>
            <w:r w:rsidR="00671C19" w:rsidRPr="00712D3C">
              <w:rPr>
                <w:rFonts w:ascii="Helvetica" w:hAnsi="Helvetica" w:cstheme="minorHAnsi"/>
                <w:color w:val="A6A6A6" w:themeColor="background1" w:themeShade="A6"/>
                <w:szCs w:val="24"/>
              </w:rPr>
              <w:t>e</w:t>
            </w:r>
            <w:proofErr w:type="spellStart"/>
            <w:r w:rsidRPr="00712D3C">
              <w:rPr>
                <w:rFonts w:ascii="Helvetica" w:hAnsi="Helvetica" w:cstheme="minorHAnsi"/>
                <w:color w:val="A6A6A6" w:themeColor="background1" w:themeShade="A6"/>
                <w:szCs w:val="24"/>
                <w:lang w:val="id-ID"/>
              </w:rPr>
              <w:t>terai</w:t>
            </w:r>
            <w:proofErr w:type="spellEnd"/>
            <w:r w:rsidRPr="00712D3C">
              <w:rPr>
                <w:rFonts w:ascii="Helvetica" w:hAnsi="Helvetica" w:cstheme="minorHAnsi"/>
                <w:color w:val="A6A6A6" w:themeColor="background1" w:themeShade="A6"/>
                <w:szCs w:val="24"/>
                <w:lang w:val="id-ID"/>
              </w:rPr>
              <w:t xml:space="preserve"> Tempel</w:t>
            </w:r>
          </w:p>
          <w:p w14:paraId="095B7249" w14:textId="77777777" w:rsidR="00D41CE3" w:rsidRPr="00712D3C" w:rsidRDefault="00D41CE3" w:rsidP="00446D03">
            <w:pPr>
              <w:jc w:val="center"/>
              <w:rPr>
                <w:rFonts w:ascii="Helvetica" w:hAnsi="Helvetica" w:cstheme="minorHAnsi"/>
                <w:color w:val="A6A6A6" w:themeColor="background1" w:themeShade="A6"/>
                <w:szCs w:val="24"/>
                <w:lang w:val="id-ID"/>
              </w:rPr>
            </w:pPr>
            <w:r w:rsidRPr="00712D3C">
              <w:rPr>
                <w:rFonts w:ascii="Helvetica" w:hAnsi="Helvetica" w:cstheme="minorHAnsi"/>
                <w:color w:val="A6A6A6" w:themeColor="background1" w:themeShade="A6"/>
                <w:szCs w:val="24"/>
                <w:lang w:val="id-ID"/>
              </w:rPr>
              <w:t>Rp6.000</w:t>
            </w:r>
          </w:p>
          <w:p w14:paraId="143C17D1" w14:textId="77777777" w:rsidR="00D41CE3" w:rsidRPr="00712D3C" w:rsidRDefault="00D41CE3" w:rsidP="00446D03">
            <w:pPr>
              <w:jc w:val="center"/>
              <w:rPr>
                <w:rFonts w:ascii="Helvetica" w:hAnsi="Helvetica" w:cstheme="minorHAnsi"/>
                <w:sz w:val="24"/>
                <w:szCs w:val="24"/>
                <w:lang w:val="id-ID"/>
              </w:rPr>
            </w:pPr>
          </w:p>
        </w:tc>
        <w:tc>
          <w:tcPr>
            <w:tcW w:w="853" w:type="dxa"/>
          </w:tcPr>
          <w:p w14:paraId="606A5BDE" w14:textId="77777777" w:rsidR="00D41CE3" w:rsidRPr="00712D3C" w:rsidRDefault="00D41CE3" w:rsidP="00446D03">
            <w:pPr>
              <w:jc w:val="center"/>
              <w:rPr>
                <w:rFonts w:ascii="Helvetica" w:hAnsi="Helvetica" w:cstheme="minorHAnsi"/>
                <w:b/>
                <w:sz w:val="24"/>
                <w:szCs w:val="24"/>
                <w:lang w:val="id-ID"/>
              </w:rPr>
            </w:pPr>
          </w:p>
        </w:tc>
        <w:tc>
          <w:tcPr>
            <w:tcW w:w="4300" w:type="dxa"/>
          </w:tcPr>
          <w:p w14:paraId="6B5338E9" w14:textId="77777777" w:rsidR="00D41CE3" w:rsidRPr="00712D3C" w:rsidRDefault="00D41CE3" w:rsidP="00446D03">
            <w:pPr>
              <w:jc w:val="center"/>
              <w:rPr>
                <w:rFonts w:ascii="Helvetica" w:hAnsi="Helvetica" w:cstheme="minorHAnsi"/>
                <w:b/>
                <w:sz w:val="24"/>
                <w:szCs w:val="24"/>
                <w:lang w:val="id-ID"/>
              </w:rPr>
            </w:pPr>
          </w:p>
        </w:tc>
      </w:tr>
      <w:tr w:rsidR="00D41CE3" w:rsidRPr="00712D3C" w14:paraId="0C88DEBE" w14:textId="77777777" w:rsidTr="00446D03">
        <w:trPr>
          <w:jc w:val="center"/>
        </w:trPr>
        <w:tc>
          <w:tcPr>
            <w:tcW w:w="4348" w:type="dxa"/>
            <w:tcBorders>
              <w:bottom w:val="single" w:sz="4" w:space="0" w:color="auto"/>
            </w:tcBorders>
          </w:tcPr>
          <w:p w14:paraId="14EF115C" w14:textId="77777777" w:rsidR="00D41CE3" w:rsidRPr="00712D3C" w:rsidRDefault="00D41CE3" w:rsidP="00446D03">
            <w:pPr>
              <w:jc w:val="center"/>
              <w:rPr>
                <w:rFonts w:ascii="Helvetica" w:hAnsi="Helvetica" w:cstheme="minorHAnsi"/>
                <w:b/>
                <w:sz w:val="24"/>
                <w:szCs w:val="24"/>
                <w:lang w:val="id-ID"/>
              </w:rPr>
            </w:pPr>
          </w:p>
        </w:tc>
        <w:tc>
          <w:tcPr>
            <w:tcW w:w="853" w:type="dxa"/>
          </w:tcPr>
          <w:p w14:paraId="3279A2DB" w14:textId="77777777" w:rsidR="00D41CE3" w:rsidRPr="00712D3C" w:rsidRDefault="00D41CE3" w:rsidP="00446D03">
            <w:pPr>
              <w:jc w:val="center"/>
              <w:rPr>
                <w:rFonts w:ascii="Helvetica" w:hAnsi="Helvetica" w:cstheme="minorHAnsi"/>
                <w:b/>
                <w:sz w:val="24"/>
                <w:szCs w:val="24"/>
                <w:lang w:val="id-ID"/>
              </w:rPr>
            </w:pPr>
          </w:p>
        </w:tc>
        <w:tc>
          <w:tcPr>
            <w:tcW w:w="4300" w:type="dxa"/>
            <w:tcBorders>
              <w:bottom w:val="single" w:sz="4" w:space="0" w:color="auto"/>
            </w:tcBorders>
          </w:tcPr>
          <w:p w14:paraId="7F697A61" w14:textId="77777777" w:rsidR="00D41CE3" w:rsidRPr="00712D3C" w:rsidRDefault="00D41CE3" w:rsidP="00446D03">
            <w:pPr>
              <w:jc w:val="center"/>
              <w:rPr>
                <w:rFonts w:ascii="Helvetica" w:hAnsi="Helvetica" w:cstheme="minorHAnsi"/>
                <w:b/>
                <w:sz w:val="24"/>
                <w:szCs w:val="24"/>
                <w:lang w:val="id-ID"/>
              </w:rPr>
            </w:pPr>
          </w:p>
        </w:tc>
      </w:tr>
      <w:tr w:rsidR="00D41CE3" w:rsidRPr="00712D3C" w14:paraId="51EB4164" w14:textId="77777777" w:rsidTr="00446D03">
        <w:trPr>
          <w:jc w:val="center"/>
        </w:trPr>
        <w:tc>
          <w:tcPr>
            <w:tcW w:w="4348" w:type="dxa"/>
            <w:tcBorders>
              <w:top w:val="single" w:sz="4" w:space="0" w:color="auto"/>
            </w:tcBorders>
          </w:tcPr>
          <w:p w14:paraId="79D5CA1B" w14:textId="77777777" w:rsidR="00D41CE3" w:rsidRPr="00712D3C" w:rsidRDefault="00D41CE3" w:rsidP="00446D03">
            <w:pPr>
              <w:jc w:val="center"/>
              <w:rPr>
                <w:rFonts w:ascii="Helvetica" w:hAnsi="Helvetica" w:cstheme="minorHAnsi"/>
                <w:b/>
                <w:sz w:val="24"/>
                <w:szCs w:val="24"/>
                <w:lang w:val="id-ID"/>
              </w:rPr>
            </w:pPr>
          </w:p>
        </w:tc>
        <w:tc>
          <w:tcPr>
            <w:tcW w:w="853" w:type="dxa"/>
          </w:tcPr>
          <w:p w14:paraId="19B758A9" w14:textId="77777777" w:rsidR="00D41CE3" w:rsidRPr="00712D3C" w:rsidRDefault="00D41CE3" w:rsidP="00446D03">
            <w:pPr>
              <w:rPr>
                <w:rFonts w:ascii="Helvetica" w:hAnsi="Helvetica" w:cstheme="minorHAnsi"/>
                <w:b/>
                <w:sz w:val="24"/>
                <w:szCs w:val="24"/>
                <w:lang w:val="id-ID"/>
              </w:rPr>
            </w:pPr>
          </w:p>
        </w:tc>
        <w:tc>
          <w:tcPr>
            <w:tcW w:w="4300" w:type="dxa"/>
            <w:tcBorders>
              <w:top w:val="single" w:sz="4" w:space="0" w:color="auto"/>
            </w:tcBorders>
          </w:tcPr>
          <w:p w14:paraId="29D0FF9F" w14:textId="77777777" w:rsidR="00D41CE3" w:rsidRPr="00712D3C" w:rsidRDefault="00D41CE3" w:rsidP="00446D03">
            <w:pPr>
              <w:jc w:val="center"/>
              <w:rPr>
                <w:rFonts w:ascii="Helvetica" w:hAnsi="Helvetica" w:cstheme="minorHAnsi"/>
                <w:b/>
                <w:sz w:val="24"/>
                <w:szCs w:val="24"/>
                <w:lang w:val="id-ID"/>
              </w:rPr>
            </w:pPr>
          </w:p>
        </w:tc>
      </w:tr>
    </w:tbl>
    <w:p w14:paraId="49386FDF" w14:textId="77777777" w:rsidR="000C2B40" w:rsidRPr="00712D3C" w:rsidRDefault="000C2B40" w:rsidP="00D41CE3">
      <w:pPr>
        <w:spacing w:before="120" w:after="120" w:line="240" w:lineRule="auto"/>
        <w:jc w:val="both"/>
        <w:rPr>
          <w:rFonts w:ascii="Helvetica" w:eastAsia="Times New Roman" w:hAnsi="Helvetica" w:cstheme="minorHAnsi"/>
          <w:sz w:val="24"/>
          <w:szCs w:val="24"/>
        </w:rPr>
      </w:pPr>
    </w:p>
    <w:sectPr w:rsidR="000C2B40" w:rsidRPr="00712D3C" w:rsidSect="00137408">
      <w:footerReference w:type="default" r:id="rId8"/>
      <w:pgSz w:w="12240" w:h="15840"/>
      <w:pgMar w:top="1080" w:right="1440" w:bottom="990" w:left="1440" w:header="720" w:footer="4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914014" w14:textId="77777777" w:rsidR="00F40D31" w:rsidRDefault="00F40D31" w:rsidP="005D174C">
      <w:pPr>
        <w:spacing w:after="0" w:line="240" w:lineRule="auto"/>
      </w:pPr>
      <w:r>
        <w:separator/>
      </w:r>
    </w:p>
  </w:endnote>
  <w:endnote w:type="continuationSeparator" w:id="0">
    <w:p w14:paraId="2D4FE21E" w14:textId="77777777" w:rsidR="00F40D31" w:rsidRDefault="00F40D31" w:rsidP="005D17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2AFF" w:usb1="C000ACFF" w:usb2="00000009" w:usb3="00000000" w:csb0="000001FF" w:csb1="00000000"/>
  </w:font>
  <w:font w:name="SimSun">
    <w:altName w:val="宋体"/>
    <w:panose1 w:val="02010600030101010101"/>
    <w:charset w:val="86"/>
    <w:family w:val="auto"/>
    <w:notTrueType/>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Helvetica">
    <w:panose1 w:val="00000000000000000000"/>
    <w:charset w:val="00"/>
    <w:family w:val="auto"/>
    <w:pitch w:val="variable"/>
    <w:sig w:usb0="E00002FF" w:usb1="5000785B" w:usb2="00000000" w:usb3="00000000" w:csb0="0000019F" w:csb1="00000000"/>
  </w:font>
  <w:font w:name="Batang">
    <w:altName w:val="바탕"/>
    <w:panose1 w:val="02030600000101010101"/>
    <w:charset w:val="81"/>
    <w:family w:val="roman"/>
    <w:notTrueType/>
    <w:pitch w:val="variable"/>
    <w:sig w:usb0="B00002AF" w:usb1="69D77CFB" w:usb2="00000030" w:usb3="00000000" w:csb0="0008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32942137"/>
      <w:docPartObj>
        <w:docPartGallery w:val="Page Numbers (Bottom of Page)"/>
        <w:docPartUnique/>
      </w:docPartObj>
    </w:sdtPr>
    <w:sdtEndPr>
      <w:rPr>
        <w:rFonts w:asciiTheme="majorHAnsi" w:hAnsiTheme="majorHAnsi"/>
        <w:color w:val="808080" w:themeColor="background1" w:themeShade="80"/>
        <w:spacing w:val="60"/>
        <w:sz w:val="20"/>
        <w:szCs w:val="20"/>
      </w:rPr>
    </w:sdtEndPr>
    <w:sdtContent>
      <w:p w14:paraId="5BD10C34" w14:textId="77777777" w:rsidR="00137408" w:rsidRPr="00137408" w:rsidRDefault="00137408">
        <w:pPr>
          <w:pStyle w:val="Footer"/>
          <w:pBdr>
            <w:top w:val="single" w:sz="4" w:space="1" w:color="D9D9D9" w:themeColor="background1" w:themeShade="D9"/>
          </w:pBdr>
          <w:rPr>
            <w:rFonts w:asciiTheme="majorHAnsi" w:hAnsiTheme="majorHAnsi"/>
            <w:bCs/>
            <w:sz w:val="20"/>
            <w:szCs w:val="20"/>
          </w:rPr>
        </w:pPr>
        <w:r w:rsidRPr="00137408">
          <w:rPr>
            <w:rFonts w:asciiTheme="majorHAnsi" w:hAnsiTheme="majorHAnsi"/>
            <w:sz w:val="20"/>
            <w:szCs w:val="20"/>
          </w:rPr>
          <w:t xml:space="preserve">Halaman </w:t>
        </w:r>
        <w:r w:rsidRPr="00137408">
          <w:rPr>
            <w:rFonts w:asciiTheme="majorHAnsi" w:hAnsiTheme="majorHAnsi"/>
            <w:sz w:val="20"/>
            <w:szCs w:val="20"/>
          </w:rPr>
          <w:fldChar w:fldCharType="begin"/>
        </w:r>
        <w:r w:rsidRPr="00137408">
          <w:rPr>
            <w:rFonts w:asciiTheme="majorHAnsi" w:hAnsiTheme="majorHAnsi"/>
            <w:sz w:val="20"/>
            <w:szCs w:val="20"/>
          </w:rPr>
          <w:instrText xml:space="preserve"> PAGE   \* MERGEFORMAT </w:instrText>
        </w:r>
        <w:r w:rsidRPr="00137408">
          <w:rPr>
            <w:rFonts w:asciiTheme="majorHAnsi" w:hAnsiTheme="majorHAnsi"/>
            <w:sz w:val="20"/>
            <w:szCs w:val="20"/>
          </w:rPr>
          <w:fldChar w:fldCharType="separate"/>
        </w:r>
        <w:r w:rsidR="000360E1" w:rsidRPr="000360E1">
          <w:rPr>
            <w:rFonts w:asciiTheme="majorHAnsi" w:hAnsiTheme="majorHAnsi"/>
            <w:bCs/>
            <w:noProof/>
            <w:sz w:val="20"/>
            <w:szCs w:val="20"/>
          </w:rPr>
          <w:t>1</w:t>
        </w:r>
        <w:r w:rsidRPr="00137408">
          <w:rPr>
            <w:rFonts w:asciiTheme="majorHAnsi" w:hAnsiTheme="majorHAnsi"/>
            <w:bCs/>
            <w:noProof/>
            <w:sz w:val="20"/>
            <w:szCs w:val="20"/>
          </w:rPr>
          <w:fldChar w:fldCharType="end"/>
        </w:r>
        <w:r w:rsidRPr="00137408">
          <w:rPr>
            <w:rFonts w:asciiTheme="majorHAnsi" w:hAnsiTheme="majorHAnsi"/>
            <w:bCs/>
            <w:sz w:val="20"/>
            <w:szCs w:val="20"/>
          </w:rPr>
          <w:t xml:space="preserve"> | 9 Halaman</w:t>
        </w:r>
      </w:p>
    </w:sdtContent>
  </w:sdt>
  <w:p w14:paraId="7DCDFF9A" w14:textId="77777777" w:rsidR="00137408" w:rsidRDefault="0013740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755963" w14:textId="77777777" w:rsidR="00F40D31" w:rsidRDefault="00F40D31" w:rsidP="005D174C">
      <w:pPr>
        <w:spacing w:after="0" w:line="240" w:lineRule="auto"/>
      </w:pPr>
      <w:r>
        <w:separator/>
      </w:r>
    </w:p>
  </w:footnote>
  <w:footnote w:type="continuationSeparator" w:id="0">
    <w:p w14:paraId="5BD4FF71" w14:textId="77777777" w:rsidR="00F40D31" w:rsidRDefault="00F40D31" w:rsidP="005D174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3"/>
    <w:multiLevelType w:val="multilevel"/>
    <w:tmpl w:val="00000003"/>
    <w:name w:val="WW8Num3"/>
    <w:lvl w:ilvl="0">
      <w:start w:val="1"/>
      <w:numFmt w:val="decimal"/>
      <w:lvlText w:val="7.%1."/>
      <w:lvlJc w:val="left"/>
      <w:pPr>
        <w:tabs>
          <w:tab w:val="num" w:pos="0"/>
        </w:tabs>
        <w:ind w:left="720" w:firstLine="360"/>
      </w:pPr>
      <w:rPr>
        <w:rFonts w:ascii="Times New Roman" w:hAnsi="Times New Roman" w:cs="Times New Roman"/>
        <w:b w:val="0"/>
      </w:rPr>
    </w:lvl>
    <w:lvl w:ilvl="1">
      <w:start w:val="1"/>
      <w:numFmt w:val="bullet"/>
      <w:lvlText w:val="o"/>
      <w:lvlJc w:val="left"/>
      <w:pPr>
        <w:tabs>
          <w:tab w:val="num" w:pos="0"/>
        </w:tabs>
        <w:ind w:left="1440" w:firstLine="1080"/>
      </w:pPr>
      <w:rPr>
        <w:rFonts w:ascii="Arial" w:hAnsi="Arial" w:cs="Arial"/>
      </w:rPr>
    </w:lvl>
    <w:lvl w:ilvl="2">
      <w:start w:val="1"/>
      <w:numFmt w:val="bullet"/>
      <w:lvlText w:val="▪"/>
      <w:lvlJc w:val="left"/>
      <w:pPr>
        <w:tabs>
          <w:tab w:val="num" w:pos="0"/>
        </w:tabs>
        <w:ind w:left="2160" w:firstLine="1800"/>
      </w:pPr>
      <w:rPr>
        <w:rFonts w:ascii="Arial" w:hAnsi="Arial" w:cs="Arial"/>
      </w:rPr>
    </w:lvl>
    <w:lvl w:ilvl="3">
      <w:start w:val="1"/>
      <w:numFmt w:val="bullet"/>
      <w:lvlText w:val="●"/>
      <w:lvlJc w:val="left"/>
      <w:pPr>
        <w:tabs>
          <w:tab w:val="num" w:pos="0"/>
        </w:tabs>
        <w:ind w:left="2880" w:firstLine="2520"/>
      </w:pPr>
      <w:rPr>
        <w:rFonts w:ascii="Arial" w:hAnsi="Arial" w:cs="Arial"/>
      </w:rPr>
    </w:lvl>
    <w:lvl w:ilvl="4">
      <w:start w:val="1"/>
      <w:numFmt w:val="bullet"/>
      <w:lvlText w:val="o"/>
      <w:lvlJc w:val="left"/>
      <w:pPr>
        <w:tabs>
          <w:tab w:val="num" w:pos="0"/>
        </w:tabs>
        <w:ind w:left="3600" w:firstLine="3240"/>
      </w:pPr>
      <w:rPr>
        <w:rFonts w:ascii="Arial" w:hAnsi="Arial" w:cs="Arial"/>
      </w:rPr>
    </w:lvl>
    <w:lvl w:ilvl="5">
      <w:start w:val="1"/>
      <w:numFmt w:val="bullet"/>
      <w:lvlText w:val="▪"/>
      <w:lvlJc w:val="left"/>
      <w:pPr>
        <w:tabs>
          <w:tab w:val="num" w:pos="0"/>
        </w:tabs>
        <w:ind w:left="4320" w:firstLine="3960"/>
      </w:pPr>
      <w:rPr>
        <w:rFonts w:ascii="Arial" w:hAnsi="Arial" w:cs="Arial"/>
      </w:rPr>
    </w:lvl>
    <w:lvl w:ilvl="6">
      <w:start w:val="1"/>
      <w:numFmt w:val="bullet"/>
      <w:lvlText w:val="●"/>
      <w:lvlJc w:val="left"/>
      <w:pPr>
        <w:tabs>
          <w:tab w:val="num" w:pos="0"/>
        </w:tabs>
        <w:ind w:left="5040" w:firstLine="4680"/>
      </w:pPr>
      <w:rPr>
        <w:rFonts w:ascii="Arial" w:hAnsi="Arial" w:cs="Arial"/>
      </w:rPr>
    </w:lvl>
    <w:lvl w:ilvl="7">
      <w:start w:val="1"/>
      <w:numFmt w:val="bullet"/>
      <w:lvlText w:val="o"/>
      <w:lvlJc w:val="left"/>
      <w:pPr>
        <w:tabs>
          <w:tab w:val="num" w:pos="0"/>
        </w:tabs>
        <w:ind w:left="5760" w:firstLine="5400"/>
      </w:pPr>
      <w:rPr>
        <w:rFonts w:ascii="Arial" w:hAnsi="Arial" w:cs="Arial"/>
      </w:rPr>
    </w:lvl>
    <w:lvl w:ilvl="8">
      <w:start w:val="1"/>
      <w:numFmt w:val="bullet"/>
      <w:lvlText w:val="▪"/>
      <w:lvlJc w:val="left"/>
      <w:pPr>
        <w:tabs>
          <w:tab w:val="num" w:pos="0"/>
        </w:tabs>
        <w:ind w:left="6480" w:firstLine="6120"/>
      </w:pPr>
      <w:rPr>
        <w:rFonts w:ascii="Arial" w:hAnsi="Arial" w:cs="Arial"/>
      </w:rPr>
    </w:lvl>
  </w:abstractNum>
  <w:abstractNum w:abstractNumId="1" w15:restartNumberingAfterBreak="0">
    <w:nsid w:val="00000006"/>
    <w:multiLevelType w:val="multilevel"/>
    <w:tmpl w:val="00000006"/>
    <w:name w:val="WW8Num6"/>
    <w:lvl w:ilvl="0">
      <w:start w:val="1"/>
      <w:numFmt w:val="decimal"/>
      <w:lvlText w:val="4.%1."/>
      <w:lvlJc w:val="left"/>
      <w:pPr>
        <w:tabs>
          <w:tab w:val="num" w:pos="0"/>
        </w:tabs>
        <w:ind w:left="720" w:firstLine="360"/>
      </w:pPr>
      <w:rPr>
        <w:rFonts w:ascii="Times New Roman" w:hAnsi="Times New Roman" w:cs="Times New Roman"/>
        <w:b w:val="0"/>
      </w:rPr>
    </w:lvl>
    <w:lvl w:ilvl="1">
      <w:start w:val="1"/>
      <w:numFmt w:val="bullet"/>
      <w:lvlText w:val="o"/>
      <w:lvlJc w:val="left"/>
      <w:pPr>
        <w:tabs>
          <w:tab w:val="num" w:pos="0"/>
        </w:tabs>
        <w:ind w:left="1440" w:firstLine="1080"/>
      </w:pPr>
      <w:rPr>
        <w:rFonts w:ascii="Arial" w:hAnsi="Arial" w:cs="Arial"/>
      </w:rPr>
    </w:lvl>
    <w:lvl w:ilvl="2">
      <w:start w:val="1"/>
      <w:numFmt w:val="bullet"/>
      <w:lvlText w:val="▪"/>
      <w:lvlJc w:val="left"/>
      <w:pPr>
        <w:tabs>
          <w:tab w:val="num" w:pos="0"/>
        </w:tabs>
        <w:ind w:left="2160" w:firstLine="1800"/>
      </w:pPr>
      <w:rPr>
        <w:rFonts w:ascii="Arial" w:hAnsi="Arial" w:cs="Arial"/>
      </w:rPr>
    </w:lvl>
    <w:lvl w:ilvl="3">
      <w:start w:val="1"/>
      <w:numFmt w:val="bullet"/>
      <w:lvlText w:val="●"/>
      <w:lvlJc w:val="left"/>
      <w:pPr>
        <w:tabs>
          <w:tab w:val="num" w:pos="0"/>
        </w:tabs>
        <w:ind w:left="2880" w:firstLine="2520"/>
      </w:pPr>
      <w:rPr>
        <w:rFonts w:ascii="Arial" w:hAnsi="Arial" w:cs="Arial"/>
      </w:rPr>
    </w:lvl>
    <w:lvl w:ilvl="4">
      <w:start w:val="1"/>
      <w:numFmt w:val="bullet"/>
      <w:lvlText w:val="o"/>
      <w:lvlJc w:val="left"/>
      <w:pPr>
        <w:tabs>
          <w:tab w:val="num" w:pos="0"/>
        </w:tabs>
        <w:ind w:left="3600" w:firstLine="3240"/>
      </w:pPr>
      <w:rPr>
        <w:rFonts w:ascii="Arial" w:hAnsi="Arial" w:cs="Arial"/>
      </w:rPr>
    </w:lvl>
    <w:lvl w:ilvl="5">
      <w:start w:val="1"/>
      <w:numFmt w:val="bullet"/>
      <w:lvlText w:val="▪"/>
      <w:lvlJc w:val="left"/>
      <w:pPr>
        <w:tabs>
          <w:tab w:val="num" w:pos="0"/>
        </w:tabs>
        <w:ind w:left="4320" w:firstLine="3960"/>
      </w:pPr>
      <w:rPr>
        <w:rFonts w:ascii="Arial" w:hAnsi="Arial" w:cs="Arial"/>
      </w:rPr>
    </w:lvl>
    <w:lvl w:ilvl="6">
      <w:start w:val="1"/>
      <w:numFmt w:val="bullet"/>
      <w:lvlText w:val="●"/>
      <w:lvlJc w:val="left"/>
      <w:pPr>
        <w:tabs>
          <w:tab w:val="num" w:pos="0"/>
        </w:tabs>
        <w:ind w:left="5040" w:firstLine="4680"/>
      </w:pPr>
      <w:rPr>
        <w:rFonts w:ascii="Arial" w:hAnsi="Arial" w:cs="Arial"/>
      </w:rPr>
    </w:lvl>
    <w:lvl w:ilvl="7">
      <w:start w:val="1"/>
      <w:numFmt w:val="bullet"/>
      <w:lvlText w:val="o"/>
      <w:lvlJc w:val="left"/>
      <w:pPr>
        <w:tabs>
          <w:tab w:val="num" w:pos="0"/>
        </w:tabs>
        <w:ind w:left="5760" w:firstLine="5400"/>
      </w:pPr>
      <w:rPr>
        <w:rFonts w:ascii="Arial" w:hAnsi="Arial" w:cs="Arial"/>
      </w:rPr>
    </w:lvl>
    <w:lvl w:ilvl="8">
      <w:start w:val="1"/>
      <w:numFmt w:val="bullet"/>
      <w:lvlText w:val="▪"/>
      <w:lvlJc w:val="left"/>
      <w:pPr>
        <w:tabs>
          <w:tab w:val="num" w:pos="0"/>
        </w:tabs>
        <w:ind w:left="6480" w:firstLine="6120"/>
      </w:pPr>
      <w:rPr>
        <w:rFonts w:ascii="Arial" w:hAnsi="Arial" w:cs="Arial"/>
      </w:rPr>
    </w:lvl>
  </w:abstractNum>
  <w:abstractNum w:abstractNumId="2" w15:restartNumberingAfterBreak="0">
    <w:nsid w:val="0000000C"/>
    <w:multiLevelType w:val="multilevel"/>
    <w:tmpl w:val="0000000C"/>
    <w:name w:val="WW8Num15"/>
    <w:lvl w:ilvl="0">
      <w:start w:val="1"/>
      <w:numFmt w:val="lowerLetter"/>
      <w:lvlText w:val="%1."/>
      <w:lvlJc w:val="left"/>
      <w:pPr>
        <w:tabs>
          <w:tab w:val="num" w:pos="0"/>
        </w:tabs>
        <w:ind w:left="2250" w:hanging="360"/>
      </w:pPr>
      <w:rPr>
        <w:rFonts w:ascii="Calibri" w:hAnsi="Calibri" w:cs="Calibri"/>
      </w:rPr>
    </w:lvl>
    <w:lvl w:ilvl="1">
      <w:start w:val="1"/>
      <w:numFmt w:val="lowerLetter"/>
      <w:lvlText w:val="%2."/>
      <w:lvlJc w:val="left"/>
      <w:pPr>
        <w:tabs>
          <w:tab w:val="num" w:pos="0"/>
        </w:tabs>
        <w:ind w:left="1440" w:hanging="360"/>
      </w:pPr>
    </w:lvl>
    <w:lvl w:ilvl="2">
      <w:start w:val="1"/>
      <w:numFmt w:val="lowerRoman"/>
      <w:lvlText w:val="%3."/>
      <w:lvlJc w:val="lef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lef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left"/>
      <w:pPr>
        <w:tabs>
          <w:tab w:val="num" w:pos="0"/>
        </w:tabs>
        <w:ind w:left="6480" w:hanging="180"/>
      </w:pPr>
    </w:lvl>
  </w:abstractNum>
  <w:abstractNum w:abstractNumId="3" w15:restartNumberingAfterBreak="0">
    <w:nsid w:val="03377C37"/>
    <w:multiLevelType w:val="hybridMultilevel"/>
    <w:tmpl w:val="5D10ABFE"/>
    <w:lvl w:ilvl="0" w:tplc="336285F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6145E88"/>
    <w:multiLevelType w:val="hybridMultilevel"/>
    <w:tmpl w:val="843EE412"/>
    <w:lvl w:ilvl="0" w:tplc="1D1C1228">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090829FD"/>
    <w:multiLevelType w:val="hybridMultilevel"/>
    <w:tmpl w:val="33581100"/>
    <w:lvl w:ilvl="0" w:tplc="08700FA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9483C7E"/>
    <w:multiLevelType w:val="multilevel"/>
    <w:tmpl w:val="E01292A2"/>
    <w:lvl w:ilvl="0">
      <w:start w:val="1"/>
      <w:numFmt w:val="low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AE34856"/>
    <w:multiLevelType w:val="multilevel"/>
    <w:tmpl w:val="AA1EED98"/>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E545E52"/>
    <w:multiLevelType w:val="hybridMultilevel"/>
    <w:tmpl w:val="98DC9EBA"/>
    <w:lvl w:ilvl="0" w:tplc="C72A208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120297D"/>
    <w:multiLevelType w:val="hybridMultilevel"/>
    <w:tmpl w:val="2A209B18"/>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16F85DCE"/>
    <w:multiLevelType w:val="multilevel"/>
    <w:tmpl w:val="E2162B68"/>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7D02C47"/>
    <w:multiLevelType w:val="hybridMultilevel"/>
    <w:tmpl w:val="A57C04AC"/>
    <w:lvl w:ilvl="0" w:tplc="04090019">
      <w:start w:val="1"/>
      <w:numFmt w:val="lowerLetter"/>
      <w:lvlText w:val="%1."/>
      <w:lvlJc w:val="left"/>
      <w:pPr>
        <w:ind w:left="2700" w:hanging="360"/>
      </w:pPr>
    </w:lvl>
    <w:lvl w:ilvl="1" w:tplc="04090019" w:tentative="1">
      <w:start w:val="1"/>
      <w:numFmt w:val="lowerLetter"/>
      <w:lvlText w:val="%2."/>
      <w:lvlJc w:val="left"/>
      <w:pPr>
        <w:ind w:left="3420" w:hanging="360"/>
      </w:pPr>
    </w:lvl>
    <w:lvl w:ilvl="2" w:tplc="0409001B" w:tentative="1">
      <w:start w:val="1"/>
      <w:numFmt w:val="lowerRoman"/>
      <w:lvlText w:val="%3."/>
      <w:lvlJc w:val="right"/>
      <w:pPr>
        <w:ind w:left="4140" w:hanging="180"/>
      </w:pPr>
    </w:lvl>
    <w:lvl w:ilvl="3" w:tplc="0409000F" w:tentative="1">
      <w:start w:val="1"/>
      <w:numFmt w:val="decimal"/>
      <w:lvlText w:val="%4."/>
      <w:lvlJc w:val="left"/>
      <w:pPr>
        <w:ind w:left="4860" w:hanging="360"/>
      </w:pPr>
    </w:lvl>
    <w:lvl w:ilvl="4" w:tplc="04090019" w:tentative="1">
      <w:start w:val="1"/>
      <w:numFmt w:val="lowerLetter"/>
      <w:lvlText w:val="%5."/>
      <w:lvlJc w:val="left"/>
      <w:pPr>
        <w:ind w:left="5580" w:hanging="360"/>
      </w:pPr>
    </w:lvl>
    <w:lvl w:ilvl="5" w:tplc="0409001B" w:tentative="1">
      <w:start w:val="1"/>
      <w:numFmt w:val="lowerRoman"/>
      <w:lvlText w:val="%6."/>
      <w:lvlJc w:val="right"/>
      <w:pPr>
        <w:ind w:left="6300" w:hanging="180"/>
      </w:pPr>
    </w:lvl>
    <w:lvl w:ilvl="6" w:tplc="0409000F" w:tentative="1">
      <w:start w:val="1"/>
      <w:numFmt w:val="decimal"/>
      <w:lvlText w:val="%7."/>
      <w:lvlJc w:val="left"/>
      <w:pPr>
        <w:ind w:left="7020" w:hanging="360"/>
      </w:pPr>
    </w:lvl>
    <w:lvl w:ilvl="7" w:tplc="04090019" w:tentative="1">
      <w:start w:val="1"/>
      <w:numFmt w:val="lowerLetter"/>
      <w:lvlText w:val="%8."/>
      <w:lvlJc w:val="left"/>
      <w:pPr>
        <w:ind w:left="7740" w:hanging="360"/>
      </w:pPr>
    </w:lvl>
    <w:lvl w:ilvl="8" w:tplc="0409001B" w:tentative="1">
      <w:start w:val="1"/>
      <w:numFmt w:val="lowerRoman"/>
      <w:lvlText w:val="%9."/>
      <w:lvlJc w:val="right"/>
      <w:pPr>
        <w:ind w:left="8460" w:hanging="180"/>
      </w:pPr>
    </w:lvl>
  </w:abstractNum>
  <w:abstractNum w:abstractNumId="12" w15:restartNumberingAfterBreak="0">
    <w:nsid w:val="18897510"/>
    <w:multiLevelType w:val="hybridMultilevel"/>
    <w:tmpl w:val="76BC7CF0"/>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1FE962D9"/>
    <w:multiLevelType w:val="hybridMultilevel"/>
    <w:tmpl w:val="C6C4D64E"/>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22357F23"/>
    <w:multiLevelType w:val="hybridMultilevel"/>
    <w:tmpl w:val="45C04614"/>
    <w:lvl w:ilvl="0" w:tplc="21865BD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AD852AA"/>
    <w:multiLevelType w:val="hybridMultilevel"/>
    <w:tmpl w:val="77B25442"/>
    <w:lvl w:ilvl="0" w:tplc="3F9EF94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0B97292"/>
    <w:multiLevelType w:val="hybridMultilevel"/>
    <w:tmpl w:val="288A9CEC"/>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39BF17D2"/>
    <w:multiLevelType w:val="hybridMultilevel"/>
    <w:tmpl w:val="1C203EAE"/>
    <w:lvl w:ilvl="0" w:tplc="1D1C1228">
      <w:start w:val="1"/>
      <w:numFmt w:val="decimal"/>
      <w:lvlText w:val="(%1)."/>
      <w:lvlJc w:val="left"/>
      <w:pPr>
        <w:ind w:left="720" w:hanging="360"/>
      </w:pPr>
      <w:rPr>
        <w:rFonts w:hint="default"/>
      </w:rPr>
    </w:lvl>
    <w:lvl w:ilvl="1" w:tplc="1D1C1228">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BB13215"/>
    <w:multiLevelType w:val="hybridMultilevel"/>
    <w:tmpl w:val="114E59FE"/>
    <w:lvl w:ilvl="0" w:tplc="1D1C1228">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3D702A08"/>
    <w:multiLevelType w:val="hybridMultilevel"/>
    <w:tmpl w:val="3F6ED1AA"/>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3F8813A3"/>
    <w:multiLevelType w:val="hybridMultilevel"/>
    <w:tmpl w:val="FBCEDC20"/>
    <w:lvl w:ilvl="0" w:tplc="818A2ECA">
      <w:start w:val="1"/>
      <w:numFmt w:val="decimal"/>
      <w:lvlText w:val="(%1)."/>
      <w:lvlJc w:val="left"/>
      <w:pPr>
        <w:ind w:left="19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0233260"/>
    <w:multiLevelType w:val="hybridMultilevel"/>
    <w:tmpl w:val="8EB08678"/>
    <w:lvl w:ilvl="0" w:tplc="26CCACA8">
      <w:start w:val="1"/>
      <w:numFmt w:val="decimal"/>
      <w:lvlText w:val="(%1)"/>
      <w:lvlJc w:val="left"/>
      <w:pPr>
        <w:ind w:left="2340" w:hanging="360"/>
      </w:pPr>
      <w:rPr>
        <w:rFonts w:hint="default"/>
      </w:rPr>
    </w:lvl>
    <w:lvl w:ilvl="1" w:tplc="04090019" w:tentative="1">
      <w:start w:val="1"/>
      <w:numFmt w:val="lowerLetter"/>
      <w:lvlText w:val="%2."/>
      <w:lvlJc w:val="left"/>
      <w:pPr>
        <w:ind w:left="3060" w:hanging="360"/>
      </w:pPr>
    </w:lvl>
    <w:lvl w:ilvl="2" w:tplc="0409001B" w:tentative="1">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22" w15:restartNumberingAfterBreak="0">
    <w:nsid w:val="457552B5"/>
    <w:multiLevelType w:val="hybridMultilevel"/>
    <w:tmpl w:val="8732FEEC"/>
    <w:lvl w:ilvl="0" w:tplc="2C700D16">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90C10AC"/>
    <w:multiLevelType w:val="hybridMultilevel"/>
    <w:tmpl w:val="7DD27EB0"/>
    <w:lvl w:ilvl="0" w:tplc="04090019">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4" w15:restartNumberingAfterBreak="0">
    <w:nsid w:val="4A8461C5"/>
    <w:multiLevelType w:val="hybridMultilevel"/>
    <w:tmpl w:val="299A4430"/>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4DB601C5"/>
    <w:multiLevelType w:val="hybridMultilevel"/>
    <w:tmpl w:val="3830DA78"/>
    <w:lvl w:ilvl="0" w:tplc="1D1C122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9D04574"/>
    <w:multiLevelType w:val="hybridMultilevel"/>
    <w:tmpl w:val="6382CED6"/>
    <w:lvl w:ilvl="0" w:tplc="04090019">
      <w:start w:val="1"/>
      <w:numFmt w:val="lowerLetter"/>
      <w:lvlText w:val="%1."/>
      <w:lvlJc w:val="left"/>
      <w:pPr>
        <w:ind w:left="1980" w:hanging="360"/>
      </w:pPr>
    </w:lvl>
    <w:lvl w:ilvl="1" w:tplc="04090019" w:tentative="1">
      <w:start w:val="1"/>
      <w:numFmt w:val="lowerLetter"/>
      <w:lvlText w:val="%2."/>
      <w:lvlJc w:val="left"/>
      <w:pPr>
        <w:ind w:left="2700" w:hanging="360"/>
      </w:pPr>
    </w:lvl>
    <w:lvl w:ilvl="2" w:tplc="0409001B" w:tentative="1">
      <w:start w:val="1"/>
      <w:numFmt w:val="lowerRoman"/>
      <w:lvlText w:val="%3."/>
      <w:lvlJc w:val="right"/>
      <w:pPr>
        <w:ind w:left="3420" w:hanging="180"/>
      </w:pPr>
    </w:lvl>
    <w:lvl w:ilvl="3" w:tplc="0409000F" w:tentative="1">
      <w:start w:val="1"/>
      <w:numFmt w:val="decimal"/>
      <w:lvlText w:val="%4."/>
      <w:lvlJc w:val="left"/>
      <w:pPr>
        <w:ind w:left="4140" w:hanging="360"/>
      </w:pPr>
    </w:lvl>
    <w:lvl w:ilvl="4" w:tplc="04090019" w:tentative="1">
      <w:start w:val="1"/>
      <w:numFmt w:val="lowerLetter"/>
      <w:lvlText w:val="%5."/>
      <w:lvlJc w:val="left"/>
      <w:pPr>
        <w:ind w:left="4860" w:hanging="360"/>
      </w:pPr>
    </w:lvl>
    <w:lvl w:ilvl="5" w:tplc="0409001B" w:tentative="1">
      <w:start w:val="1"/>
      <w:numFmt w:val="lowerRoman"/>
      <w:lvlText w:val="%6."/>
      <w:lvlJc w:val="right"/>
      <w:pPr>
        <w:ind w:left="5580" w:hanging="180"/>
      </w:pPr>
    </w:lvl>
    <w:lvl w:ilvl="6" w:tplc="0409000F" w:tentative="1">
      <w:start w:val="1"/>
      <w:numFmt w:val="decimal"/>
      <w:lvlText w:val="%7."/>
      <w:lvlJc w:val="left"/>
      <w:pPr>
        <w:ind w:left="6300" w:hanging="360"/>
      </w:pPr>
    </w:lvl>
    <w:lvl w:ilvl="7" w:tplc="04090019" w:tentative="1">
      <w:start w:val="1"/>
      <w:numFmt w:val="lowerLetter"/>
      <w:lvlText w:val="%8."/>
      <w:lvlJc w:val="left"/>
      <w:pPr>
        <w:ind w:left="7020" w:hanging="360"/>
      </w:pPr>
    </w:lvl>
    <w:lvl w:ilvl="8" w:tplc="0409001B" w:tentative="1">
      <w:start w:val="1"/>
      <w:numFmt w:val="lowerRoman"/>
      <w:lvlText w:val="%9."/>
      <w:lvlJc w:val="right"/>
      <w:pPr>
        <w:ind w:left="7740" w:hanging="180"/>
      </w:pPr>
    </w:lvl>
  </w:abstractNum>
  <w:abstractNum w:abstractNumId="27" w15:restartNumberingAfterBreak="0">
    <w:nsid w:val="59D91D0E"/>
    <w:multiLevelType w:val="hybridMultilevel"/>
    <w:tmpl w:val="B17460CE"/>
    <w:lvl w:ilvl="0" w:tplc="6720C784">
      <w:start w:val="1"/>
      <w:numFmt w:val="low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E9E22CF"/>
    <w:multiLevelType w:val="hybridMultilevel"/>
    <w:tmpl w:val="1396E7EE"/>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 w15:restartNumberingAfterBreak="0">
    <w:nsid w:val="61194E99"/>
    <w:multiLevelType w:val="hybridMultilevel"/>
    <w:tmpl w:val="EDAECB1E"/>
    <w:lvl w:ilvl="0" w:tplc="26CCACA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6AC142B"/>
    <w:multiLevelType w:val="hybridMultilevel"/>
    <w:tmpl w:val="07B89C86"/>
    <w:lvl w:ilvl="0" w:tplc="1D1C1228">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1" w15:restartNumberingAfterBreak="0">
    <w:nsid w:val="6A9E0925"/>
    <w:multiLevelType w:val="hybridMultilevel"/>
    <w:tmpl w:val="F6C0DA38"/>
    <w:lvl w:ilvl="0" w:tplc="1D1C122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AEA6415"/>
    <w:multiLevelType w:val="hybridMultilevel"/>
    <w:tmpl w:val="875A1C6C"/>
    <w:lvl w:ilvl="0" w:tplc="8F24D8C0">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D5A5BA9"/>
    <w:multiLevelType w:val="hybridMultilevel"/>
    <w:tmpl w:val="2EB43158"/>
    <w:lvl w:ilvl="0" w:tplc="9C3056F0">
      <w:start w:val="1"/>
      <w:numFmt w:val="decimal"/>
      <w:lvlText w:val="(%1)"/>
      <w:lvlJc w:val="left"/>
      <w:pPr>
        <w:ind w:left="735" w:hanging="375"/>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2DD4F33"/>
    <w:multiLevelType w:val="hybridMultilevel"/>
    <w:tmpl w:val="3D204BEE"/>
    <w:lvl w:ilvl="0" w:tplc="828249F6">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38A4173"/>
    <w:multiLevelType w:val="hybridMultilevel"/>
    <w:tmpl w:val="12BAC74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84E0D8D"/>
    <w:multiLevelType w:val="hybridMultilevel"/>
    <w:tmpl w:val="1F42A2C8"/>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7" w15:restartNumberingAfterBreak="0">
    <w:nsid w:val="7AF97298"/>
    <w:multiLevelType w:val="hybridMultilevel"/>
    <w:tmpl w:val="ED14B2D6"/>
    <w:lvl w:ilvl="0" w:tplc="2C5C319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B536791"/>
    <w:multiLevelType w:val="hybridMultilevel"/>
    <w:tmpl w:val="05BE8BE8"/>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9" w15:restartNumberingAfterBreak="0">
    <w:nsid w:val="7EF8328B"/>
    <w:multiLevelType w:val="hybridMultilevel"/>
    <w:tmpl w:val="85C8F206"/>
    <w:lvl w:ilvl="0" w:tplc="1D1C1228">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06955318">
    <w:abstractNumId w:val="30"/>
  </w:num>
  <w:num w:numId="2" w16cid:durableId="1622301330">
    <w:abstractNumId w:val="31"/>
  </w:num>
  <w:num w:numId="3" w16cid:durableId="206378546">
    <w:abstractNumId w:val="25"/>
  </w:num>
  <w:num w:numId="4" w16cid:durableId="1954895997">
    <w:abstractNumId w:val="39"/>
  </w:num>
  <w:num w:numId="5" w16cid:durableId="1949118141">
    <w:abstractNumId w:val="17"/>
  </w:num>
  <w:num w:numId="6" w16cid:durableId="870606685">
    <w:abstractNumId w:val="7"/>
  </w:num>
  <w:num w:numId="7" w16cid:durableId="2104642118">
    <w:abstractNumId w:val="10"/>
  </w:num>
  <w:num w:numId="8" w16cid:durableId="890964323">
    <w:abstractNumId w:val="15"/>
  </w:num>
  <w:num w:numId="9" w16cid:durableId="1709800264">
    <w:abstractNumId w:val="19"/>
  </w:num>
  <w:num w:numId="10" w16cid:durableId="115831227">
    <w:abstractNumId w:val="5"/>
  </w:num>
  <w:num w:numId="11" w16cid:durableId="697850032">
    <w:abstractNumId w:val="28"/>
  </w:num>
  <w:num w:numId="12" w16cid:durableId="2114782855">
    <w:abstractNumId w:val="6"/>
  </w:num>
  <w:num w:numId="13" w16cid:durableId="711266301">
    <w:abstractNumId w:val="16"/>
  </w:num>
  <w:num w:numId="14" w16cid:durableId="1754160417">
    <w:abstractNumId w:val="22"/>
  </w:num>
  <w:num w:numId="15" w16cid:durableId="1217007213">
    <w:abstractNumId w:val="8"/>
  </w:num>
  <w:num w:numId="16" w16cid:durableId="1724597785">
    <w:abstractNumId w:val="37"/>
  </w:num>
  <w:num w:numId="17" w16cid:durableId="379786051">
    <w:abstractNumId w:val="24"/>
  </w:num>
  <w:num w:numId="18" w16cid:durableId="1575554642">
    <w:abstractNumId w:val="32"/>
  </w:num>
  <w:num w:numId="19" w16cid:durableId="607586650">
    <w:abstractNumId w:val="26"/>
  </w:num>
  <w:num w:numId="20" w16cid:durableId="313723042">
    <w:abstractNumId w:val="14"/>
  </w:num>
  <w:num w:numId="21" w16cid:durableId="971324231">
    <w:abstractNumId w:val="36"/>
  </w:num>
  <w:num w:numId="22" w16cid:durableId="618529130">
    <w:abstractNumId w:val="9"/>
  </w:num>
  <w:num w:numId="23" w16cid:durableId="759453402">
    <w:abstractNumId w:val="23"/>
  </w:num>
  <w:num w:numId="24" w16cid:durableId="1186746962">
    <w:abstractNumId w:val="34"/>
  </w:num>
  <w:num w:numId="25" w16cid:durableId="2101563974">
    <w:abstractNumId w:val="18"/>
  </w:num>
  <w:num w:numId="26" w16cid:durableId="1795175649">
    <w:abstractNumId w:val="33"/>
  </w:num>
  <w:num w:numId="27" w16cid:durableId="2087533617">
    <w:abstractNumId w:val="38"/>
  </w:num>
  <w:num w:numId="28" w16cid:durableId="748190454">
    <w:abstractNumId w:val="20"/>
  </w:num>
  <w:num w:numId="29" w16cid:durableId="1546288019">
    <w:abstractNumId w:val="12"/>
  </w:num>
  <w:num w:numId="30" w16cid:durableId="1077899407">
    <w:abstractNumId w:val="13"/>
  </w:num>
  <w:num w:numId="31" w16cid:durableId="1885484023">
    <w:abstractNumId w:val="21"/>
  </w:num>
  <w:num w:numId="32" w16cid:durableId="1273123532">
    <w:abstractNumId w:val="3"/>
  </w:num>
  <w:num w:numId="33" w16cid:durableId="1535777160">
    <w:abstractNumId w:val="27"/>
  </w:num>
  <w:num w:numId="34" w16cid:durableId="107548019">
    <w:abstractNumId w:val="29"/>
  </w:num>
  <w:num w:numId="35" w16cid:durableId="1899783293">
    <w:abstractNumId w:val="11"/>
  </w:num>
  <w:num w:numId="36" w16cid:durableId="1183083893">
    <w:abstractNumId w:val="35"/>
  </w:num>
  <w:num w:numId="37" w16cid:durableId="725953636">
    <w:abstractNumId w:val="4"/>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01CEC"/>
    <w:rsid w:val="00000A94"/>
    <w:rsid w:val="000360E1"/>
    <w:rsid w:val="000472B8"/>
    <w:rsid w:val="000C2B40"/>
    <w:rsid w:val="000C31BE"/>
    <w:rsid w:val="000E7345"/>
    <w:rsid w:val="00137408"/>
    <w:rsid w:val="002A387B"/>
    <w:rsid w:val="002E0769"/>
    <w:rsid w:val="003379BD"/>
    <w:rsid w:val="00401A0C"/>
    <w:rsid w:val="005730AF"/>
    <w:rsid w:val="005D174C"/>
    <w:rsid w:val="005D1A2D"/>
    <w:rsid w:val="00671C19"/>
    <w:rsid w:val="006A5F7F"/>
    <w:rsid w:val="006F361B"/>
    <w:rsid w:val="00712D3C"/>
    <w:rsid w:val="00720326"/>
    <w:rsid w:val="007D61B3"/>
    <w:rsid w:val="00831D0C"/>
    <w:rsid w:val="00881756"/>
    <w:rsid w:val="008D096B"/>
    <w:rsid w:val="00955E5E"/>
    <w:rsid w:val="00974E1C"/>
    <w:rsid w:val="009F3050"/>
    <w:rsid w:val="00A01CEC"/>
    <w:rsid w:val="00A13EAD"/>
    <w:rsid w:val="00BD0906"/>
    <w:rsid w:val="00C03D28"/>
    <w:rsid w:val="00C136C7"/>
    <w:rsid w:val="00C36F34"/>
    <w:rsid w:val="00CB23FC"/>
    <w:rsid w:val="00D03F14"/>
    <w:rsid w:val="00D415A2"/>
    <w:rsid w:val="00D41CE3"/>
    <w:rsid w:val="00D65BA6"/>
    <w:rsid w:val="00E00983"/>
    <w:rsid w:val="00E60DEE"/>
    <w:rsid w:val="00F22238"/>
    <w:rsid w:val="00F40D31"/>
    <w:rsid w:val="00F82B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87EFB9"/>
  <w15:docId w15:val="{7FCD5983-74B3-48C4-ADB4-6A1FA087E5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A01CE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01CEC"/>
    <w:rPr>
      <w:b/>
      <w:bCs/>
    </w:rPr>
  </w:style>
  <w:style w:type="character" w:styleId="Emphasis">
    <w:name w:val="Emphasis"/>
    <w:basedOn w:val="DefaultParagraphFont"/>
    <w:uiPriority w:val="20"/>
    <w:qFormat/>
    <w:rsid w:val="00A01CEC"/>
    <w:rPr>
      <w:i/>
      <w:iCs/>
    </w:rPr>
  </w:style>
  <w:style w:type="character" w:styleId="Hyperlink">
    <w:name w:val="Hyperlink"/>
    <w:basedOn w:val="DefaultParagraphFont"/>
    <w:uiPriority w:val="99"/>
    <w:semiHidden/>
    <w:unhideWhenUsed/>
    <w:rsid w:val="00A01CEC"/>
    <w:rPr>
      <w:color w:val="0000FF"/>
      <w:u w:val="single"/>
    </w:rPr>
  </w:style>
  <w:style w:type="paragraph" w:styleId="Header">
    <w:name w:val="header"/>
    <w:basedOn w:val="Normal"/>
    <w:link w:val="HeaderChar"/>
    <w:uiPriority w:val="99"/>
    <w:unhideWhenUsed/>
    <w:rsid w:val="005D174C"/>
    <w:pPr>
      <w:tabs>
        <w:tab w:val="center" w:pos="4680"/>
        <w:tab w:val="right" w:pos="9360"/>
      </w:tabs>
      <w:spacing w:after="0" w:line="240" w:lineRule="auto"/>
    </w:pPr>
  </w:style>
  <w:style w:type="character" w:customStyle="1" w:styleId="HeaderChar">
    <w:name w:val="Header Char"/>
    <w:basedOn w:val="DefaultParagraphFont"/>
    <w:link w:val="Header"/>
    <w:uiPriority w:val="99"/>
    <w:rsid w:val="005D174C"/>
  </w:style>
  <w:style w:type="paragraph" w:styleId="Footer">
    <w:name w:val="footer"/>
    <w:basedOn w:val="Normal"/>
    <w:link w:val="FooterChar"/>
    <w:uiPriority w:val="99"/>
    <w:unhideWhenUsed/>
    <w:rsid w:val="005D174C"/>
    <w:pPr>
      <w:tabs>
        <w:tab w:val="center" w:pos="4680"/>
        <w:tab w:val="right" w:pos="9360"/>
      </w:tabs>
      <w:spacing w:after="0" w:line="240" w:lineRule="auto"/>
    </w:pPr>
  </w:style>
  <w:style w:type="character" w:customStyle="1" w:styleId="FooterChar">
    <w:name w:val="Footer Char"/>
    <w:basedOn w:val="DefaultParagraphFont"/>
    <w:link w:val="Footer"/>
    <w:uiPriority w:val="99"/>
    <w:rsid w:val="005D174C"/>
  </w:style>
  <w:style w:type="paragraph" w:styleId="ListParagraph">
    <w:name w:val="List Paragraph"/>
    <w:basedOn w:val="Normal"/>
    <w:uiPriority w:val="34"/>
    <w:qFormat/>
    <w:rsid w:val="005D174C"/>
    <w:pPr>
      <w:ind w:left="720"/>
      <w:contextualSpacing/>
    </w:pPr>
  </w:style>
  <w:style w:type="table" w:styleId="TableGrid">
    <w:name w:val="Table Grid"/>
    <w:basedOn w:val="TableNormal"/>
    <w:uiPriority w:val="59"/>
    <w:rsid w:val="005D174C"/>
    <w:pPr>
      <w:spacing w:after="0" w:line="240" w:lineRule="auto"/>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1">
    <w:name w:val="Normal1"/>
    <w:rsid w:val="00CB23FC"/>
    <w:pPr>
      <w:suppressAutoHyphens/>
      <w:spacing w:after="0" w:line="240" w:lineRule="auto"/>
    </w:pPr>
    <w:rPr>
      <w:rFonts w:ascii="Times New Roman" w:eastAsia="Times New Roman" w:hAnsi="Times New Roman" w:cs="Times New Roman"/>
      <w:color w:val="000000"/>
      <w:sz w:val="24"/>
      <w:lang w:eastAsia="zh-CN"/>
    </w:rPr>
  </w:style>
  <w:style w:type="paragraph" w:styleId="BalloonText">
    <w:name w:val="Balloon Text"/>
    <w:basedOn w:val="Normal"/>
    <w:link w:val="BalloonTextChar"/>
    <w:uiPriority w:val="99"/>
    <w:semiHidden/>
    <w:unhideWhenUsed/>
    <w:rsid w:val="00C136C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136C7"/>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106099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F60AB29-DC62-4B1D-82F7-0038C56587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1110</TotalTime>
  <Pages>10</Pages>
  <Words>2730</Words>
  <Characters>15566</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marsiana</dc:creator>
  <cp:lastModifiedBy>nila.k</cp:lastModifiedBy>
  <cp:revision>31</cp:revision>
  <dcterms:created xsi:type="dcterms:W3CDTF">2017-01-26T09:48:00Z</dcterms:created>
  <dcterms:modified xsi:type="dcterms:W3CDTF">2025-01-18T14:56:00Z</dcterms:modified>
</cp:coreProperties>
</file>